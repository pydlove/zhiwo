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2547A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36"/>
        </w:rPr>
        <w:t>闺蜜离婚后说了一句话</w:t>
      </w:r>
    </w:p>
    <w:p w14:paraId="75A09818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36"/>
        </w:rPr>
        <w:t>让我重新审视自己的婚姻</w:t>
      </w:r>
    </w:p>
    <w:p w14:paraId="33FB4B97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有时候，别人的故事就是自己的镜子</w:t>
      </w:r>
    </w:p>
    <w:p w14:paraId="42ADC9D4"/>
    <w:p w14:paraId="421487C4">
      <w:pPr>
        <w:jc w:val="center"/>
      </w:pPr>
      <w:r>
        <w:rPr>
          <w:rFonts w:ascii="微软雅黑" w:hAnsi="微软雅黑" w:eastAsia="微软雅黑"/>
          <w:b w:val="0"/>
          <w:i w:val="0"/>
          <w:color w:val="95A5A6"/>
          <w:sz w:val="20"/>
        </w:rPr>
        <w:t>▲ 当闺蜜说出那句话时，我才明白自己的婚姻早就出了问题</w:t>
      </w:r>
    </w:p>
    <w:p w14:paraId="25FD5E7C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71D01ECE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2FC8"/>
    <w:p w14:paraId="45783EA2">
      <w:r>
        <w:rPr>
          <w:rFonts w:ascii="微软雅黑" w:hAnsi="微软雅黑" w:eastAsia="微软雅黑"/>
          <w:b w:val="0"/>
          <w:i w:val="0"/>
          <w:sz w:val="24"/>
        </w:rPr>
        <w:t>我和晓雯是大学室友，认识十五年，好到可以穿一条裤子的那种。她结婚比我早两年，老公是她的初恋，两个人从校园走到婚纱，当年是我们所有人心中的爱情范本。婚礼上，她老公哭着说"我会一辈子对你好"，台下的我们哭成一片。</w:t>
      </w:r>
    </w:p>
    <w:p w14:paraId="6EC07AD2">
      <w:r>
        <w:rPr>
          <w:rFonts w:ascii="微软雅黑" w:hAnsi="微软雅黑" w:eastAsia="微软雅黑"/>
          <w:b w:val="0"/>
          <w:i w:val="0"/>
          <w:sz w:val="24"/>
        </w:rPr>
        <w:t>上个月，晓雯离婚了。没有出轨，没有家暴，没有狗血的剧情。她只是发了一条微信给我："我离婚了，来接我。"我赶到她家的时候，她正拖着两个行李箱站在楼下，脸上的平静让我害怕。她看到我，只说了一句："我终于不用在婚姻里假装幸福了。"</w:t>
      </w:r>
    </w:p>
    <w:p w14:paraId="42886EE2">
      <w:r>
        <w:rPr>
          <w:rFonts w:ascii="微软雅黑" w:hAnsi="微软雅黑" w:eastAsia="微软雅黑"/>
          <w:b w:val="0"/>
          <w:i w:val="0"/>
          <w:sz w:val="24"/>
        </w:rPr>
        <w:t>就是这句话，像一把锤子，重重砸在我心上。那天晚上，我们喝了好多酒。晓雯说，她的婚姻从第三年开始就已经"死了"——没有沟通，没有关心，没有共同话题，只有无尽的沉默和各自玩手机。他们像两个合租的室友，只是碰巧睡在同一张床上。</w:t>
      </w:r>
    </w:p>
    <w:p w14:paraId="7039163F">
      <w:r>
        <w:rPr>
          <w:rFonts w:ascii="微软雅黑" w:hAnsi="微软雅黑" w:eastAsia="微软雅黑"/>
          <w:b/>
          <w:i w:val="0"/>
          <w:color w:val="E94560"/>
          <w:sz w:val="24"/>
        </w:rPr>
        <w:t>✦ 最可怕的婚姻不是争吵，而是连争吵的欲望都没有了。</w:t>
      </w:r>
    </w:p>
    <w:p w14:paraId="3425C057"/>
    <w:p w14:paraId="05AF638E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423B69DA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01</w:t>
      </w:r>
    </w:p>
    <w:p w14:paraId="7623AA5B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晓雯的故事，是一面照向我的镜子</w:t>
      </w:r>
    </w:p>
    <w:p w14:paraId="36A44245"/>
    <w:p w14:paraId="40DED12D">
      <w:r>
        <w:rPr>
          <w:rFonts w:ascii="微软雅黑" w:hAnsi="微软雅黑" w:eastAsia="微软雅黑"/>
          <w:b w:val="0"/>
          <w:i w:val="0"/>
          <w:sz w:val="24"/>
        </w:rPr>
        <w:t>晓雯说，她最早发现问题，是发现他们已经三个月没有好好说过话了。不是没说话，而是没"说过话"——关于彼此的感受、想法、梦想。每天的内容仅限于"晚上吃什么""孩子作业写完了吗""明天我妈来"。这些生活琐事堆满了婚姻，却没有给感情留下一丝空间。</w:t>
      </w:r>
    </w:p>
    <w:p w14:paraId="18AF743B">
      <w:r>
        <w:rPr>
          <w:rFonts w:ascii="微软雅黑" w:hAnsi="微软雅黑" w:eastAsia="微软雅黑"/>
          <w:b w:val="0"/>
          <w:i w:val="0"/>
          <w:sz w:val="24"/>
        </w:rPr>
        <w:t>她尝试过沟通。有一次她认真地对老公说："我们能不能每周找个时间，就像恋爱的时候那样，聊聊彼此？"她老公头也不抬地刷着手机说："都老夫老妻了，还聊什么聊，累不累啊。"就是那一刻，她的心彻底凉了。</w:t>
      </w:r>
    </w:p>
    <w:p w14:paraId="3778FEB2">
      <w:r>
        <w:rPr>
          <w:rFonts w:ascii="微软雅黑" w:hAnsi="微软雅黑" w:eastAsia="微软雅黑"/>
          <w:b w:val="0"/>
          <w:i w:val="0"/>
          <w:sz w:val="24"/>
        </w:rPr>
        <w:t>听完晓雯的故事，我回家开始审视自己的婚姻。我和老公结婚七年，有一个五岁的儿子。表面上看，我们的婚姻没有问题——不吵架、不分居、没有第三者。但仔细想想，我们最后一次认真聊天是什么时候？我想不起来了。</w:t>
      </w:r>
    </w:p>
    <w:p w14:paraId="42F3A4E1">
      <w:r>
        <w:rPr>
          <w:rFonts w:ascii="微软雅黑" w:hAnsi="微软雅黑" w:eastAsia="微软雅黑"/>
          <w:b w:val="0"/>
          <w:i w:val="0"/>
          <w:sz w:val="24"/>
        </w:rPr>
        <w:t>我们每天的生活轨迹像两条平行线：早上各自出门，晚上各自吃饭，然后一个看电视，一个刷手机，最后各自睡觉。周末一起带孩子出去玩，但也只是"一起"而已，没有交流，没有互动，只是两个成年人履行 parenting 的义务。</w:t>
      </w:r>
    </w:p>
    <w:p w14:paraId="6B14A60B">
      <w:pPr>
        <w:jc w:val="center"/>
      </w:pPr>
      <w:r>
        <w:rPr>
          <w:rFonts w:ascii="Georgia" w:hAnsi="Georgia" w:eastAsia="Georgia"/>
          <w:b w:val="0"/>
          <w:i w:val="0"/>
          <w:color w:val="E94560"/>
          <w:sz w:val="44"/>
        </w:rPr>
        <w:t>「</w:t>
      </w:r>
    </w:p>
    <w:p w14:paraId="2E7D1D16">
      <w:pPr>
        <w:jc w:val="center"/>
      </w:pPr>
      <w:r>
        <w:rPr>
          <w:rFonts w:ascii="Georgia" w:hAnsi="Georgia" w:eastAsia="Georgia"/>
          <w:b w:val="0"/>
          <w:i w:val="0"/>
          <w:color w:val="7F8C8D"/>
          <w:sz w:val="24"/>
        </w:rPr>
        <w:t>婚姻里最远的距离，不是生与死，而是我们躺在同一张床上，却各自活在各自的世界里。</w:t>
      </w:r>
    </w:p>
    <w:p w14:paraId="08802741">
      <w:pPr>
        <w:jc w:val="right"/>
      </w:pPr>
      <w:r>
        <w:rPr>
          <w:rFonts w:ascii="微软雅黑" w:hAnsi="微软雅黑" w:eastAsia="微软雅黑"/>
          <w:b w:val="0"/>
          <w:i w:val="0"/>
          <w:color w:val="95A5A6"/>
          <w:sz w:val="18"/>
        </w:rPr>
        <w:t>—— 网络</w:t>
      </w:r>
    </w:p>
    <w:p w14:paraId="534EA818"/>
    <w:p w14:paraId="0E001D28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38D91D85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AA54"/>
    <w:p w14:paraId="7B1E1EBD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02</w:t>
      </w:r>
    </w:p>
    <w:p w14:paraId="3CDBB1CE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多少婚姻，死于"懒得经营"</w:t>
      </w:r>
    </w:p>
    <w:p w14:paraId="63F66D26"/>
    <w:p w14:paraId="379C9029">
      <w:r>
        <w:rPr>
          <w:rFonts w:ascii="微软雅黑" w:hAnsi="微软雅黑" w:eastAsia="微软雅黑"/>
          <w:b w:val="0"/>
          <w:i w:val="0"/>
          <w:sz w:val="24"/>
        </w:rPr>
        <w:t>晓雯说，她老公不是坏人。不抽烟、不喝酒、不赌博，工资上交，周末带孩子。但问题在于，他以为这就是"好老公"的全部定义。他觉得只要没做坏事，就是尽了丈夫的责任。至于妻子的情感需求？那是什么？能吃吗？</w:t>
      </w:r>
    </w:p>
    <w:p w14:paraId="343B1628">
      <w:r>
        <w:rPr>
          <w:rFonts w:ascii="微软雅黑" w:hAnsi="微软雅黑" w:eastAsia="微软雅黑"/>
          <w:b w:val="0"/>
          <w:i w:val="0"/>
          <w:sz w:val="24"/>
        </w:rPr>
        <w:t>这是很多中年男人的通病。他们把婚姻当成一个已经通关的游戏，不再需要投入时间和精力。恋爱的时候，会记得你的喜好、关心你的情绪、制造浪漫的惊喜。结婚之后，这些全部消失了，取而代之的是理所当然的忽视。</w:t>
      </w:r>
    </w:p>
    <w:p w14:paraId="7F4CDEB0">
      <w:r>
        <w:rPr>
          <w:rFonts w:ascii="微软雅黑" w:hAnsi="微软雅黑" w:eastAsia="微软雅黑"/>
          <w:b w:val="0"/>
          <w:i w:val="0"/>
          <w:sz w:val="24"/>
        </w:rPr>
        <w:t>而很多女人，包括我自己，也在不知不觉中接受了这种忽视。我们开始习惯自己消化情绪，习惯有问题自己解决，习惯在婚姻里独自面对一切。久而久之，我们变得不需要对方，对方也变得不再需要。婚姻就这样在"习惯"中慢慢死去。</w:t>
      </w:r>
    </w:p>
    <w:p w14:paraId="1C6BA792">
      <w:r>
        <w:rPr>
          <w:rFonts w:ascii="微软雅黑" w:hAnsi="微软雅黑" w:eastAsia="微软雅黑"/>
          <w:b w:val="0"/>
          <w:i w:val="0"/>
          <w:sz w:val="24"/>
        </w:rPr>
        <w:t>晓雯说，她离婚前整整犹豫了一年。她怕别人说她"作"，怕父母担心，怕孩子受影响。但最终她意识到，如果她自己都不为自己的幸福负责，还有谁会为她负责？与其在一段死去的婚姻里消耗余生，不如勇敢地走出来。</w:t>
      </w:r>
    </w:p>
    <w:p w14:paraId="1E1B7790">
      <w:r>
        <w:rPr>
          <w:rFonts w:ascii="微软雅黑" w:hAnsi="微软雅黑" w:eastAsia="微软雅黑"/>
          <w:b/>
          <w:i w:val="0"/>
          <w:color w:val="E94560"/>
          <w:sz w:val="24"/>
        </w:rPr>
        <w:t>⚠️ "为了孩子不离婚"，是很多女人给自己挖的坑。</w:t>
      </w:r>
    </w:p>
    <w:p w14:paraId="347D7EC7"/>
    <w:p w14:paraId="2D2C0366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28EE79C9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FE85"/>
    <w:p w14:paraId="73CC4799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03</w:t>
      </w:r>
    </w:p>
    <w:p w14:paraId="2402F1DC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我决定，不等婚姻死掉再抢救</w:t>
      </w:r>
    </w:p>
    <w:p w14:paraId="710CED4C"/>
    <w:p w14:paraId="3F67B499">
      <w:r>
        <w:rPr>
          <w:rFonts w:ascii="微软雅黑" w:hAnsi="微软雅黑" w:eastAsia="微软雅黑"/>
          <w:b w:val="0"/>
          <w:i w:val="0"/>
          <w:sz w:val="24"/>
        </w:rPr>
        <w:t>晓雯的故事让我做了一个决定：我要在婚姻还有救的时候，就开始抢救它。</w:t>
      </w:r>
    </w:p>
    <w:p w14:paraId="55882A23">
      <w:r>
        <w:rPr>
          <w:rFonts w:ascii="微软雅黑" w:hAnsi="微软雅黑" w:eastAsia="微软雅黑"/>
          <w:b w:val="0"/>
          <w:i w:val="0"/>
          <w:sz w:val="24"/>
        </w:rPr>
        <w:t>那天晚上，老公像往常一样瘫在沙发上看手机。我走过去，坐在他旁边，认真地说："我们聊聊吧。"他抬头看我，眼神里有一丝惊讶，可能我已经很久没有这样认真地对他说过话了。</w:t>
      </w:r>
    </w:p>
    <w:p w14:paraId="6D4B5DAE">
      <w:r>
        <w:rPr>
          <w:rFonts w:ascii="微软雅黑" w:hAnsi="微软雅黑" w:eastAsia="微软雅黑"/>
          <w:b w:val="0"/>
          <w:i w:val="0"/>
          <w:sz w:val="24"/>
        </w:rPr>
        <w:t>我问他："你觉得我们的婚姻还好吗？"他想了想说："挺好的啊，怎么了？"我说："我觉得我们像是在合租。我们有共同的孩子，共同的房子，但没有共同的生活。"他沉默了很久。那天晚上，我们聊到凌晨两点。</w:t>
      </w:r>
    </w:p>
    <w:p w14:paraId="11B8E34F">
      <w:r>
        <w:rPr>
          <w:rFonts w:ascii="微软雅黑" w:hAnsi="微软雅黑" w:eastAsia="微软雅黑"/>
          <w:b w:val="0"/>
          <w:i w:val="0"/>
          <w:sz w:val="24"/>
        </w:rPr>
        <w:t>那是一次并不轻松的对话。他说他也感觉到了，只是不知道怎么开口。他说工作压力大，回家只想放空，没有精力经营感情。我说我理解，但婚姻不是自动巡航，它需要两个人一起加油。</w:t>
      </w:r>
    </w:p>
    <w:p w14:paraId="3D12942C">
      <w:r>
        <w:rPr>
          <w:rFonts w:ascii="微软雅黑" w:hAnsi="微软雅黑" w:eastAsia="微软雅黑"/>
          <w:b w:val="0"/>
          <w:i w:val="0"/>
          <w:sz w:val="24"/>
        </w:rPr>
        <w:t>从那以后，我们开始改变。每周安排一次"约会日"，哪怕只是去楼下散步半小时。每天晚上睡前，放下手机，聊十分钟。话题不限，可以是工作中的趣事，可以是各自的想法，也可以是对未来的规划。</w:t>
      </w:r>
    </w:p>
    <w:p w14:paraId="5067146A">
      <w:r>
        <w:rPr>
          <w:rFonts w:ascii="微软雅黑" w:hAnsi="微软雅黑" w:eastAsia="微软雅黑"/>
          <w:b w:val="0"/>
          <w:i w:val="0"/>
          <w:sz w:val="24"/>
        </w:rPr>
        <w:t>改变不是一蹴而就的，但至少有改变了。我不想像晓雯那样，等到婚姻彻底死掉才后悔没有早点行动。</w:t>
      </w:r>
    </w:p>
    <w:p w14:paraId="0D76E17E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0E5AA4E3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2DE9"/>
    <w:p w14:paraId="005EE16C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04</w:t>
      </w:r>
    </w:p>
    <w:p w14:paraId="0EB03E1D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写在最后</w:t>
      </w:r>
    </w:p>
    <w:p w14:paraId="45F0CFC2"/>
    <w:p w14:paraId="61FD467C">
      <w:r>
        <w:rPr>
          <w:rFonts w:ascii="微软雅黑" w:hAnsi="微软雅黑" w:eastAsia="微软雅黑"/>
          <w:b w:val="0"/>
          <w:i w:val="0"/>
          <w:sz w:val="24"/>
        </w:rPr>
        <w:t>晓雯现在一个人住，租了一间小公寓，重新找了工作。她说，离婚后的日子不容易，但至少她不用再假装幸福了。她开始学瑜伽、认识新朋友、规划自己的未来。她脸上的笑容，比离婚前真实多了。</w:t>
      </w:r>
    </w:p>
    <w:p w14:paraId="5F07F73C">
      <w:r>
        <w:rPr>
          <w:rFonts w:ascii="微软雅黑" w:hAnsi="微软雅黑" w:eastAsia="微软雅黑"/>
          <w:b w:val="0"/>
          <w:i w:val="0"/>
          <w:sz w:val="24"/>
        </w:rPr>
        <w:t>而我的婚姻，因为有了那次"抢救"，开始慢慢回暖。我们依然会有摩擦，依然有各自的问题，但至少我们开始重新看见彼此了。</w:t>
      </w:r>
    </w:p>
    <w:p w14:paraId="7D25BC17">
      <w:r>
        <w:rPr>
          <w:rFonts w:ascii="微软雅黑" w:hAnsi="微软雅黑" w:eastAsia="微软雅黑"/>
          <w:b w:val="0"/>
          <w:i w:val="0"/>
          <w:sz w:val="24"/>
        </w:rPr>
        <w:t>我想对所有在婚姻中的人说：不要等到婚姻死透了才想起经营。就像一辆车，定期保养比大修更划算。多花一点时间和心思在对方身上，多说几句关心的话，多创造一些共同的经历。这些看似微不足道的小事，才是婚姻最好的养料。</w:t>
      </w:r>
    </w:p>
    <w:p w14:paraId="5FE07266">
      <w:r>
        <w:rPr>
          <w:rFonts w:ascii="微软雅黑" w:hAnsi="微软雅黑" w:eastAsia="微软雅黑"/>
          <w:b w:val="0"/>
          <w:i w:val="0"/>
          <w:sz w:val="24"/>
        </w:rPr>
        <w:t>也希望每一个在不幸婚姻中挣扎的人，都有勇气做出对自己最好的选择。无论是努力修复，还是勇敢离开，都值得被尊重。你的幸福，永远掌握在自己手里。</w:t>
      </w:r>
    </w:p>
    <w:p w14:paraId="4BE27045"/>
    <w:p w14:paraId="463BFC00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愿你的婚姻，不是将就，而是值得。</w:t>
      </w:r>
    </w:p>
    <w:p w14:paraId="4B3E8539">
      <w:pPr>
        <w:jc w:val="center"/>
      </w:pPr>
      <w:r>
        <w:rPr>
          <w:rFonts w:ascii="微软雅黑" w:hAnsi="微软雅黑" w:eastAsia="微软雅黑"/>
          <w:b w:val="0"/>
          <w:i w:val="0"/>
          <w:color w:val="7F8C8D"/>
          <w:sz w:val="20"/>
        </w:rPr>
        <w:t>愿你永远有勇气，去爱，去离开，去重新开始。</w:t>
      </w:r>
    </w:p>
    <w:p w14:paraId="323E8FD6"/>
    <w:p w14:paraId="00182680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#婚姻经营 #闺蜜故事 #情感共鸣 #女性觉醒 </w:t>
      </w:r>
    </w:p>
    <w:p w14:paraId="154E7AF4">
      <w:pPr>
        <w:jc w:val="left"/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EFB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97502647509203CB2896F269FD841713_42</vt:lpwstr>
  </property>
</Properties>
</file>