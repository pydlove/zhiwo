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99306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36"/>
        </w:rPr>
        <w:t>那个从不发脾气的丈夫</w:t>
      </w:r>
    </w:p>
    <w:p w14:paraId="77C3F1EF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36"/>
        </w:rPr>
        <w:t>在冷战第37天终于摊牌了</w:t>
      </w:r>
    </w:p>
    <w:p w14:paraId="65D83982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2"/>
        </w:rPr>
        <w:t>沉默不是金，是婚姻里最锋利的刀</w:t>
      </w:r>
    </w:p>
    <w:p w14:paraId="12CE09C2"/>
    <w:p w14:paraId="6C7181FA">
      <w:pPr>
        <w:jc w:val="center"/>
      </w:pPr>
      <w:r>
        <w:rPr>
          <w:rFonts w:ascii="微软雅黑" w:hAnsi="微软雅黑" w:eastAsia="微软雅黑"/>
          <w:b w:val="0"/>
          <w:i w:val="0"/>
          <w:color w:val="95A5A6"/>
          <w:sz w:val="20"/>
        </w:rPr>
        <w:t>▲ 冷战37天后，我才明白：不吵架的婚姻，比天天吵架更可怕</w:t>
      </w:r>
    </w:p>
    <w:p w14:paraId="3302CA92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73B643BA">
      <w:pPr>
        <w:jc w:val="center"/>
      </w:pPr>
      <w:r>
        <w:drawing>
          <wp:inline distT="0" distB="0" distL="114300" distR="114300">
            <wp:extent cx="5029200" cy="754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EE29"/>
    <w:p w14:paraId="21100431">
      <w:r>
        <w:rPr>
          <w:rFonts w:ascii="微软雅黑" w:hAnsi="微软雅黑" w:eastAsia="微软雅黑"/>
          <w:b w:val="0"/>
          <w:i w:val="0"/>
          <w:sz w:val="24"/>
        </w:rPr>
        <w:t>陈静结婚五年，从来没有和老公吵过架。不是因为他们感情好到没有矛盾，而是因为她老公王磊，从来不吵架。无论她说什么、抱怨什么，他都不回应。要么沉默，要么转身出门，留下她一个人对着空气发火。</w:t>
      </w:r>
    </w:p>
    <w:p w14:paraId="02C1874C">
      <w:r>
        <w:rPr>
          <w:rFonts w:ascii="微软雅黑" w:hAnsi="微软雅黑" w:eastAsia="微软雅黑"/>
          <w:b w:val="0"/>
          <w:i w:val="0"/>
          <w:sz w:val="24"/>
        </w:rPr>
        <w:t>身边的朋友都羡慕她："你老公脾气真好，从不跟你吵。"陈静只能苦笑。她们不知道，这种"好脾气"比吵架可怕一百倍。吵架至少还有沟通，还有情绪的流动。而沉默，是把所有的门都关上，让你一个人在黑暗里发疯。</w:t>
      </w:r>
    </w:p>
    <w:p w14:paraId="59E149F0">
      <w:r>
        <w:rPr>
          <w:rFonts w:ascii="微软雅黑" w:hAnsi="微软雅黑" w:eastAsia="微软雅黑"/>
          <w:b w:val="0"/>
          <w:i w:val="0"/>
          <w:sz w:val="24"/>
        </w:rPr>
        <w:t>这次冷战已经持续了37天。起因是一件很小的事——陈静想让王磊周末陪她回趟娘家，王磊说加班。陈静抱怨了两句，王磊就不说话了。从那天起，整整37天，他们之间的对话不超过十句，而且全是"吃了吗""睡了"这种功能性交流。</w:t>
      </w:r>
    </w:p>
    <w:p w14:paraId="3AD54FB3">
      <w:r>
        <w:rPr>
          <w:rFonts w:ascii="微软雅黑" w:hAnsi="微软雅黑" w:eastAsia="微软雅黑"/>
          <w:b/>
          <w:i w:val="0"/>
          <w:color w:val="E94560"/>
          <w:sz w:val="24"/>
        </w:rPr>
        <w:t>✦ 婚姻里最可怕的不是争吵，而是连争吵的机会都没有。</w:t>
      </w:r>
    </w:p>
    <w:p w14:paraId="3AFFEFC3"/>
    <w:p w14:paraId="34072626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03F035EF">
      <w:pPr>
        <w:jc w:val="center"/>
      </w:pPr>
      <w:r>
        <w:rPr>
          <w:rFonts w:ascii="微软雅黑" w:hAnsi="微软雅黑" w:eastAsia="微软雅黑"/>
          <w:b/>
          <w:i w:val="0"/>
          <w:color w:val="E94560"/>
          <w:sz w:val="48"/>
        </w:rPr>
        <w:t>01</w:t>
      </w:r>
    </w:p>
    <w:p w14:paraId="4A2A0AA1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"好脾气"背后的冷暴力</w:t>
      </w:r>
    </w:p>
    <w:p w14:paraId="6DD7D213"/>
    <w:p w14:paraId="2220D901">
      <w:r>
        <w:rPr>
          <w:rFonts w:ascii="微软雅黑" w:hAnsi="微软雅黑" w:eastAsia="微软雅黑"/>
          <w:b w:val="0"/>
          <w:i w:val="0"/>
          <w:sz w:val="24"/>
        </w:rPr>
        <w:t>陈静和王磊是相亲认识的。恋爱的时候，陈静觉得王磊特别稳重，从不发脾气，跟那些一点就炸的男人完全不一样。她以为自己找到了一个情绪稳定的理想伴侣，没想到这份"稳定"，婚后变成了一座冰山。</w:t>
      </w:r>
    </w:p>
    <w:p w14:paraId="731839E7">
      <w:r>
        <w:rPr>
          <w:rFonts w:ascii="微软雅黑" w:hAnsi="微软雅黑" w:eastAsia="微软雅黑"/>
          <w:b w:val="0"/>
          <w:i w:val="0"/>
          <w:sz w:val="24"/>
        </w:rPr>
        <w:t>婚后第一年，陈静还发现王磊偶尔会说两句。比如她做饭咸了，他会说"下次少放点盐"。虽然语气平淡，但至少是在交流。婚后第三年，这种反馈越来越少。到了第五年，基本上她说什么，他都只回一个字：嗯。</w:t>
      </w:r>
    </w:p>
    <w:p w14:paraId="4E14C1A6">
      <w:r>
        <w:rPr>
          <w:rFonts w:ascii="微软雅黑" w:hAnsi="微软雅黑" w:eastAsia="微软雅黑"/>
          <w:b w:val="0"/>
          <w:i w:val="0"/>
          <w:sz w:val="24"/>
        </w:rPr>
        <w:t>陈静尝试过改变。她买过沟通技巧的书，在网上看过无数"如何让沉默的丈夫开口"的文章，甚至提议去做婚姻咨询。王磊的回应永远是："你想多了，我没生气，只是没什么想说的。"</w:t>
      </w:r>
    </w:p>
    <w:p w14:paraId="4669C163">
      <w:r>
        <w:rPr>
          <w:rFonts w:ascii="微软雅黑" w:hAnsi="微软雅黑" w:eastAsia="微软雅黑"/>
          <w:b w:val="0"/>
          <w:i w:val="0"/>
          <w:sz w:val="24"/>
        </w:rPr>
        <w:t>但陈静知道，他在生气。她能从他摔门的力度、洗碗的声响、看手机的姿势里，感受到那股压抑的怒火。他只是不说，用沉默作为武器，让她在猜测和焦虑中自我折磨。</w:t>
      </w:r>
    </w:p>
    <w:p w14:paraId="19E1E0EF">
      <w:r>
        <w:rPr>
          <w:rFonts w:ascii="微软雅黑" w:hAnsi="微软雅黑" w:eastAsia="微软雅黑"/>
          <w:b w:val="0"/>
          <w:i w:val="0"/>
          <w:sz w:val="24"/>
        </w:rPr>
        <w:t>冷暴力的可怕之处在于：它不像打骂那样留下明显的伤痕，但它对心灵的摧残，远比肉体伤害更深远。被冷暴力对待的人，会不断怀疑自己——是我太敏感了吗？是我要求太多了吗？久而久之，自尊被一点点蚕食，最后连为自己发声的勇气都没有了。</w:t>
      </w:r>
    </w:p>
    <w:p w14:paraId="14AC26A7">
      <w:pPr>
        <w:jc w:val="center"/>
      </w:pPr>
      <w:r>
        <w:rPr>
          <w:rFonts w:ascii="Georgia" w:hAnsi="Georgia" w:eastAsia="Georgia"/>
          <w:b w:val="0"/>
          <w:i w:val="0"/>
          <w:color w:val="E94560"/>
          <w:sz w:val="44"/>
        </w:rPr>
        <w:t>「</w:t>
      </w:r>
    </w:p>
    <w:p w14:paraId="5F474870">
      <w:pPr>
        <w:jc w:val="center"/>
      </w:pPr>
      <w:r>
        <w:rPr>
          <w:rFonts w:ascii="Georgia" w:hAnsi="Georgia" w:eastAsia="Georgia"/>
          <w:b w:val="0"/>
          <w:i w:val="0"/>
          <w:color w:val="7F8C8D"/>
          <w:sz w:val="24"/>
        </w:rPr>
        <w:t>沉默是一种最残忍的拒绝，它否定了对方存在的意义。</w:t>
      </w:r>
    </w:p>
    <w:p w14:paraId="41341366">
      <w:pPr>
        <w:jc w:val="right"/>
      </w:pPr>
      <w:r>
        <w:rPr>
          <w:rFonts w:ascii="微软雅黑" w:hAnsi="微软雅黑" w:eastAsia="微软雅黑"/>
          <w:b w:val="0"/>
          <w:i w:val="0"/>
          <w:color w:val="95A5A6"/>
          <w:sz w:val="18"/>
        </w:rPr>
        <w:t>—— 心理学家 约翰·戈特曼</w:t>
      </w:r>
    </w:p>
    <w:p w14:paraId="6DFEC961"/>
    <w:p w14:paraId="3572F6F4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12C9F671">
      <w:pPr>
        <w:jc w:val="center"/>
      </w:pPr>
      <w:r>
        <w:drawing>
          <wp:inline distT="0" distB="0" distL="114300" distR="114300">
            <wp:extent cx="5029200" cy="7543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A667"/>
    <w:p w14:paraId="4BC6FD9A">
      <w:pPr>
        <w:jc w:val="center"/>
      </w:pPr>
      <w:r>
        <w:rPr>
          <w:rFonts w:ascii="微软雅黑" w:hAnsi="微软雅黑" w:eastAsia="微软雅黑"/>
          <w:b/>
          <w:i w:val="0"/>
          <w:color w:val="E94560"/>
          <w:sz w:val="48"/>
        </w:rPr>
        <w:t>02</w:t>
      </w:r>
    </w:p>
    <w:p w14:paraId="3F741B6E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第37天，他终于摊牌了</w:t>
      </w:r>
    </w:p>
    <w:p w14:paraId="5779386A"/>
    <w:p w14:paraId="1C014994">
      <w:r>
        <w:rPr>
          <w:rFonts w:ascii="微软雅黑" w:hAnsi="微软雅黑" w:eastAsia="微软雅黑"/>
          <w:b w:val="0"/>
          <w:i w:val="0"/>
          <w:sz w:val="24"/>
        </w:rPr>
        <w:t>第37天晚上，王磊破天荒地坐在沙发上，没有看手机，而是看着陈静。他说："我们谈谈吧。"</w:t>
      </w:r>
    </w:p>
    <w:p w14:paraId="711A06C8">
      <w:r>
        <w:rPr>
          <w:rFonts w:ascii="微软雅黑" w:hAnsi="微软雅黑" w:eastAsia="微软雅黑"/>
          <w:b w:val="0"/>
          <w:i w:val="0"/>
          <w:sz w:val="24"/>
        </w:rPr>
        <w:t>陈静的心跳漏了一拍。37天来，这是她第一次听到他说超过三个字的话。</w:t>
      </w:r>
    </w:p>
    <w:p w14:paraId="2A801AC5">
      <w:r>
        <w:rPr>
          <w:rFonts w:ascii="微软雅黑" w:hAnsi="微软雅黑" w:eastAsia="微软雅黑"/>
          <w:b w:val="0"/>
          <w:i w:val="0"/>
          <w:sz w:val="24"/>
        </w:rPr>
        <w:t>王磊说，他之所以不说话，是因为他不知道怎么说。从小到大，他的父母就是这样相处的——有矛盾就冷着，过几天自然就过去了。他以为这是处理问题的正常方式。他没想到，这种方式对陈静造成了这么大的伤害。</w:t>
      </w:r>
    </w:p>
    <w:p w14:paraId="1524FCB2">
      <w:r>
        <w:rPr>
          <w:rFonts w:ascii="微软雅黑" w:hAnsi="微软雅黑" w:eastAsia="微软雅黑"/>
          <w:b w:val="0"/>
          <w:i w:val="0"/>
          <w:sz w:val="24"/>
        </w:rPr>
        <w:t>但接下来他的话，让陈静如坠冰窟。他说："其实这两年，我一直在想，我们是不是不适合。你不快乐，我也不快乐。但每次我想谈，看到你期待的眼神，我又不知道从何说起。所以干脆不说。"</w:t>
      </w:r>
    </w:p>
    <w:p w14:paraId="424D50E6">
      <w:r>
        <w:rPr>
          <w:rFonts w:ascii="微软雅黑" w:hAnsi="微软雅黑" w:eastAsia="微软雅黑"/>
          <w:b w:val="0"/>
          <w:i w:val="0"/>
          <w:sz w:val="24"/>
        </w:rPr>
        <w:t>陈静哭着问："那你现在为什么又说了？"王磊低下头："因为我想通了。与其这样耗着，不如把话说开。我不知道我们还能不能继续，但我想试试。"</w:t>
      </w:r>
    </w:p>
    <w:p w14:paraId="6A1A2C32">
      <w:r>
        <w:rPr>
          <w:rFonts w:ascii="微软雅黑" w:hAnsi="微软雅黑" w:eastAsia="微软雅黑"/>
          <w:b w:val="0"/>
          <w:i w:val="0"/>
          <w:sz w:val="24"/>
        </w:rPr>
        <w:t>那天晚上，他们聊到了凌晨三点。聊各自的不满，聊对婚姻的期待，聊那些从来没有说出口的真实想法。这是他们结婚五年来，第一次真正意义上的深度沟通。虽然聊的内容很痛，但至少，冰山开始融化了。</w:t>
      </w:r>
    </w:p>
    <w:p w14:paraId="35BD37A0">
      <w:r>
        <w:rPr>
          <w:rFonts w:ascii="微软雅黑" w:hAnsi="微软雅黑" w:eastAsia="微软雅黑"/>
          <w:b/>
          <w:i w:val="0"/>
          <w:color w:val="E94560"/>
          <w:sz w:val="24"/>
        </w:rPr>
        <w:t>⚠️ 很多婚姻的破裂，不是因为不爱了，而是因为从来没有学会如何好好说话。</w:t>
      </w:r>
    </w:p>
    <w:p w14:paraId="262D3A52"/>
    <w:p w14:paraId="7C3B1C15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288CFED9">
      <w:pPr>
        <w:jc w:val="center"/>
      </w:pPr>
      <w:r>
        <w:drawing>
          <wp:inline distT="0" distB="0" distL="114300" distR="114300">
            <wp:extent cx="5029200" cy="3360420"/>
            <wp:effectExtent l="0" t="0" r="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3752"/>
    <w:p w14:paraId="03A07CEA">
      <w:pPr>
        <w:jc w:val="center"/>
      </w:pPr>
      <w:r>
        <w:rPr>
          <w:rFonts w:ascii="微软雅黑" w:hAnsi="微软雅黑" w:eastAsia="微软雅黑"/>
          <w:b/>
          <w:i w:val="0"/>
          <w:color w:val="E94560"/>
          <w:sz w:val="48"/>
        </w:rPr>
        <w:t>03</w:t>
      </w:r>
    </w:p>
    <w:p w14:paraId="0C59B604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冷战，是婚姻里最贵的奢侈品</w:t>
      </w:r>
    </w:p>
    <w:p w14:paraId="08EB6ED2"/>
    <w:p w14:paraId="65006317">
      <w:r>
        <w:rPr>
          <w:rFonts w:ascii="微软雅黑" w:hAnsi="微软雅黑" w:eastAsia="微软雅黑"/>
          <w:b w:val="0"/>
          <w:i w:val="0"/>
          <w:sz w:val="24"/>
        </w:rPr>
        <w:t>有人统计过，婚姻中每一次超过3天的冷战，修复成本是正常争吵的10倍以上。因为冷战期间，双方都在心里给对方"扣分"，而且扣的分很难加回来。</w:t>
      </w:r>
    </w:p>
    <w:p w14:paraId="26F620F3">
      <w:r>
        <w:rPr>
          <w:rFonts w:ascii="微软雅黑" w:hAnsi="微软雅黑" w:eastAsia="微软雅黑"/>
          <w:b w:val="0"/>
          <w:i w:val="0"/>
          <w:sz w:val="24"/>
        </w:rPr>
        <w:t>陈静这37天里，想过无数次离婚。她甚至已经在心里分配好了财产、想好了怎么跟孩子解释、查好了离婚手续。如果不是王磊在第37天开口，他们的婚姻可能真的就到此为止了。</w:t>
      </w:r>
    </w:p>
    <w:p w14:paraId="1A806D51">
      <w:r>
        <w:rPr>
          <w:rFonts w:ascii="微软雅黑" w:hAnsi="微软雅黑" w:eastAsia="微软雅黑"/>
          <w:b w:val="0"/>
          <w:i w:val="0"/>
          <w:sz w:val="24"/>
        </w:rPr>
        <w:t>冷战最大的危害，不是当下的痛苦，而是它在两个人之间制造的距离。每一次沉默，都是在彼此心里砌一堵墙。墙越来越高，直到有一天，你们再也看不见对方。</w:t>
      </w:r>
    </w:p>
    <w:p w14:paraId="32E34593">
      <w:r>
        <w:rPr>
          <w:rFonts w:ascii="微软雅黑" w:hAnsi="微软雅黑" w:eastAsia="微软雅黑"/>
          <w:b w:val="0"/>
          <w:i w:val="0"/>
          <w:sz w:val="24"/>
        </w:rPr>
        <w:t>很多人以为，不吵架是婚姻稳定的标志。但其实，健康的婚姻不是不吵架，而是会吵架——吵完能沟通，沟通完能和好。那些从来不吵架的夫妻，往往不是没问题，而是问题被压抑得太深，深到连他们自己都不敢碰。</w:t>
      </w:r>
    </w:p>
    <w:p w14:paraId="237D9F34">
      <w:r>
        <w:rPr>
          <w:rFonts w:ascii="微软雅黑" w:hAnsi="微软雅黑" w:eastAsia="微软雅黑"/>
          <w:b/>
          <w:i w:val="0"/>
          <w:color w:val="E94560"/>
          <w:sz w:val="24"/>
        </w:rPr>
        <w:t>💡 研究表明，长期冷战的夫妻，离婚率比正常争吵的夫妻高出47%。</w:t>
      </w:r>
    </w:p>
    <w:p w14:paraId="59F9EF67"/>
    <w:p w14:paraId="7234DEFF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02F9F293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BC20"/>
    <w:p w14:paraId="7A7468A2">
      <w:pPr>
        <w:jc w:val="center"/>
      </w:pPr>
      <w:r>
        <w:rPr>
          <w:rFonts w:ascii="微软雅黑" w:hAnsi="微软雅黑" w:eastAsia="微软雅黑"/>
          <w:b/>
          <w:i w:val="0"/>
          <w:color w:val="E94560"/>
          <w:sz w:val="48"/>
        </w:rPr>
        <w:t>04</w:t>
      </w:r>
    </w:p>
    <w:p w14:paraId="7932CFB9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写在最后</w:t>
      </w:r>
    </w:p>
    <w:p w14:paraId="62AB1D78"/>
    <w:p w14:paraId="4F50FCD2">
      <w:r>
        <w:rPr>
          <w:rFonts w:ascii="微软雅黑" w:hAnsi="微软雅黑" w:eastAsia="微软雅黑"/>
          <w:b w:val="0"/>
          <w:i w:val="0"/>
          <w:sz w:val="24"/>
        </w:rPr>
        <w:t>陈静和王磊的故事，还在继续。他们开始尝试每周一次"深度聊天"，哪怕只有半小时。他们学会了用"我"开头表达感受，而不是用"你"开头指责对方。他们还会争吵，但至少，不再用沉默惩罚彼此。</w:t>
      </w:r>
    </w:p>
    <w:p w14:paraId="015FCCDE">
      <w:r>
        <w:rPr>
          <w:rFonts w:ascii="微软雅黑" w:hAnsi="微软雅黑" w:eastAsia="微软雅黑"/>
          <w:b w:val="0"/>
          <w:i w:val="0"/>
          <w:sz w:val="24"/>
        </w:rPr>
        <w:t>如果你也正在经历冷战，无论是第3天还是第37天，请主动开口。放下所谓的面子和自尊，去敲开那扇关上的门。因为婚姻里，没有输赢，只有共赢或者共输。</w:t>
      </w:r>
    </w:p>
    <w:p w14:paraId="3B3A9637">
      <w:r>
        <w:rPr>
          <w:rFonts w:ascii="微软雅黑" w:hAnsi="微软雅黑" w:eastAsia="微软雅黑"/>
          <w:b w:val="0"/>
          <w:i w:val="0"/>
          <w:sz w:val="24"/>
        </w:rPr>
        <w:t>那个从不发脾气的丈夫，不是完美的伴侣。真正完美的婚姻，不是从不生气，而是生气了愿意说、说了愿意听、听了愿意改。</w:t>
      </w:r>
    </w:p>
    <w:p w14:paraId="1FF0E0C8">
      <w:r>
        <w:rPr>
          <w:rFonts w:ascii="微软雅黑" w:hAnsi="微软雅黑" w:eastAsia="微软雅黑"/>
          <w:b w:val="0"/>
          <w:i w:val="0"/>
          <w:sz w:val="24"/>
        </w:rPr>
        <w:t>愿每一对夫妻，都能在争吵后拥抱，在沉默后开口，在冷漠后重新温暖彼此。</w:t>
      </w:r>
    </w:p>
    <w:p w14:paraId="13965FC1"/>
    <w:p w14:paraId="5642092B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愿你的婚姻，有话可说，有爱可依。</w:t>
      </w:r>
    </w:p>
    <w:p w14:paraId="330177C2">
      <w:pPr>
        <w:jc w:val="center"/>
      </w:pPr>
      <w:r>
        <w:rPr>
          <w:rFonts w:ascii="微软雅黑" w:hAnsi="微软雅黑" w:eastAsia="微软雅黑"/>
          <w:b w:val="0"/>
          <w:i w:val="0"/>
          <w:color w:val="7F8C8D"/>
          <w:sz w:val="20"/>
        </w:rPr>
        <w:t>沉默是刀，沟通是桥。</w:t>
      </w:r>
    </w:p>
    <w:p w14:paraId="45890033"/>
    <w:p w14:paraId="4B3ED5DC"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E94560"/>
          <w:sz w:val="24"/>
        </w:rPr>
        <w:t xml:space="preserve">#婚姻冷战 #冷暴力 #情感沟通 #婚姻经营 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1FF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激流丶</cp:lastModifiedBy>
  <dcterms:modified xsi:type="dcterms:W3CDTF">2026-04-30T07:35:31Z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2862B2533E8A96CCC395F269ABE17C66_42</vt:lpwstr>
  </property>
</Properties>
</file>