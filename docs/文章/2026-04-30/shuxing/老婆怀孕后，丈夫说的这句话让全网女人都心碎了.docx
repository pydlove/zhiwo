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D43180">
      <w:pPr>
        <w:jc w:val="center"/>
      </w:pPr>
      <w:r>
        <w:rPr>
          <w:rFonts w:ascii="微软雅黑" w:hAnsi="微软雅黑" w:eastAsia="微软雅黑"/>
          <w:b/>
          <w:i w:val="0"/>
          <w:color w:val="1A1A2E"/>
          <w:sz w:val="52"/>
        </w:rPr>
        <w:t>老婆怀孕后</w:t>
      </w:r>
    </w:p>
    <w:p w14:paraId="39646291">
      <w:pPr>
        <w:jc w:val="center"/>
      </w:pPr>
      <w:r>
        <w:rPr>
          <w:rFonts w:ascii="微软雅黑" w:hAnsi="微软雅黑" w:eastAsia="微软雅黑"/>
          <w:b/>
          <w:i w:val="0"/>
          <w:color w:val="2B7AE8"/>
          <w:sz w:val="36"/>
        </w:rPr>
        <w:t>丈夫说的这句话让全网女人都心碎了</w:t>
      </w:r>
    </w:p>
    <w:p w14:paraId="4299491C">
      <w:pPr>
        <w:jc w:val="center"/>
      </w:pPr>
      <w:r>
        <w:rPr>
          <w:rFonts w:ascii="微软雅黑" w:hAnsi="微软雅黑" w:eastAsia="微软雅黑"/>
          <w:b w:val="0"/>
          <w:i w:val="0"/>
          <w:color w:val="8B9AAF"/>
          <w:sz w:val="26"/>
        </w:rPr>
        <w:t>怀孕，是婚姻最好的试金石</w:t>
      </w:r>
    </w:p>
    <w:p w14:paraId="61029355"/>
    <w:p w14:paraId="571FC90B">
      <w:pPr>
        <w:jc w:val="center"/>
      </w:pPr>
      <w:r>
        <w:rPr>
          <w:rFonts w:ascii="微软雅黑" w:hAnsi="微软雅黑" w:eastAsia="微软雅黑"/>
          <w:b w:val="0"/>
          <w:i w:val="0"/>
          <w:color w:val="8B9AAF"/>
          <w:sz w:val="20"/>
        </w:rPr>
        <w:t>▲ 一句话，看清一个人</w:t>
      </w:r>
    </w:p>
    <w:p w14:paraId="3DF75B72">
      <w:pPr>
        <w:jc w:val="center"/>
      </w:pPr>
      <w:r>
        <w:rPr>
          <w:rFonts w:ascii="微软雅黑" w:hAnsi="微软雅黑" w:eastAsia="微软雅黑"/>
          <w:b w:val="0"/>
          <w:i w:val="0"/>
          <w:color w:val="D6E8F7"/>
          <w:sz w:val="22"/>
        </w:rPr>
        <w:t>——</w:t>
      </w:r>
      <w:r>
        <w:rPr>
          <w:rFonts w:ascii="微软雅黑" w:hAnsi="微软雅黑" w:eastAsia="微软雅黑"/>
          <w:b w:val="0"/>
          <w:i w:val="0"/>
          <w:color w:val="2B7AE8"/>
          <w:sz w:val="24"/>
        </w:rPr>
        <w:t xml:space="preserve"> ◆ </w:t>
      </w:r>
      <w:r>
        <w:rPr>
          <w:rFonts w:ascii="微软雅黑" w:hAnsi="微软雅黑" w:eastAsia="微软雅黑"/>
          <w:b w:val="0"/>
          <w:i w:val="0"/>
          <w:color w:val="D6E8F7"/>
          <w:sz w:val="22"/>
        </w:rPr>
        <w:t>——</w:t>
      </w:r>
    </w:p>
    <w:p w14:paraId="7BE53D63">
      <w:pPr>
        <w:jc w:val="center"/>
      </w:pPr>
      <w:r>
        <w:drawing>
          <wp:inline distT="0" distB="0" distL="114300" distR="114300">
            <wp:extent cx="5029200" cy="31692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69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F3BEE"/>
    <w:p w14:paraId="5923C154">
      <w:r>
        <w:rPr>
          <w:rFonts w:ascii="微软雅黑" w:hAnsi="微软雅黑" w:eastAsia="微软雅黑"/>
          <w:b w:val="0"/>
          <w:i w:val="0"/>
          <w:sz w:val="24"/>
        </w:rPr>
        <w:t>晓楠怀孕六个月的时候，有一天晚上突然特别想吃酸的。她让老公下楼买瓶酸梅汤，老公正在打游戏，头也没回地说："就你事儿多，别人怀孕怎么没你这么娇气？"</w:t>
      </w:r>
    </w:p>
    <w:p w14:paraId="1CDD8177">
      <w:r>
        <w:rPr>
          <w:rFonts w:ascii="微软雅黑" w:hAnsi="微软雅黑" w:eastAsia="微软雅黑"/>
          <w:b w:val="0"/>
          <w:i w:val="0"/>
          <w:sz w:val="24"/>
        </w:rPr>
        <w:t>就是这句话，让晓楠在深夜的卫生间里哭了半个小时。她不是因为喝不到酸梅汤而哭，而是因为这句话背后透出的冷漠和嫌弃。她怀着他的孩子，承受着吃不下饭、睡不着觉、腰酸背痛、情绪失控的种种煎熬，换来的不是关心和体谅，而是"事儿多"和"娇气"。</w:t>
      </w:r>
    </w:p>
    <w:p w14:paraId="6D4B2FCE">
      <w:r>
        <w:rPr>
          <w:rFonts w:ascii="微软雅黑" w:hAnsi="微软雅黑" w:eastAsia="微软雅黑"/>
          <w:b w:val="0"/>
          <w:i w:val="0"/>
          <w:sz w:val="24"/>
        </w:rPr>
        <w:t>晓楠把这段经历发到网上，没想到引发了无数女网友的共鸣。评论区里， thousands of women 分享了自己怀孕时被丈夫伤到的瞬间。有人说："我孕吐最严重的时候，他说我装。"有人说："我肚子大到翻不了身，他说我矫情。"还有人说："我剖腹产第二天，他说隔壁床的老婆顺产，你怎么这么没用。"</w:t>
      </w:r>
    </w:p>
    <w:p w14:paraId="24E55856">
      <w:r>
        <w:rPr>
          <w:rFonts w:ascii="微软雅黑" w:hAnsi="微软雅黑" w:eastAsia="微软雅黑"/>
          <w:b w:val="0"/>
          <w:i w:val="0"/>
          <w:color w:val="2B7AE8"/>
          <w:sz w:val="24"/>
        </w:rPr>
        <w:t>✦ 怀孕不是一个人的事，但太多男人把它当成了女人一个人的事。</w:t>
      </w:r>
    </w:p>
    <w:p w14:paraId="50D1B0DC"/>
    <w:p w14:paraId="62B48B6C">
      <w:pPr>
        <w:jc w:val="center"/>
      </w:pPr>
      <w:r>
        <w:rPr>
          <w:rFonts w:ascii="微软雅黑" w:hAnsi="微软雅黑" w:eastAsia="微软雅黑"/>
          <w:b w:val="0"/>
          <w:i w:val="0"/>
          <w:color w:val="D6E8F7"/>
          <w:sz w:val="22"/>
        </w:rPr>
        <w:t>——</w:t>
      </w:r>
      <w:r>
        <w:rPr>
          <w:rFonts w:ascii="微软雅黑" w:hAnsi="微软雅黑" w:eastAsia="微软雅黑"/>
          <w:b w:val="0"/>
          <w:i w:val="0"/>
          <w:color w:val="2B7AE8"/>
          <w:sz w:val="24"/>
        </w:rPr>
        <w:t xml:space="preserve"> ◆ </w:t>
      </w:r>
      <w:r>
        <w:rPr>
          <w:rFonts w:ascii="微软雅黑" w:hAnsi="微软雅黑" w:eastAsia="微软雅黑"/>
          <w:b w:val="0"/>
          <w:i w:val="0"/>
          <w:color w:val="D6E8F7"/>
          <w:sz w:val="22"/>
        </w:rPr>
        <w:t>——</w:t>
      </w:r>
    </w:p>
    <w:p w14:paraId="2E1C5AF9">
      <w:pPr>
        <w:jc w:val="left"/>
      </w:pPr>
      <w:r>
        <w:rPr>
          <w:rFonts w:ascii="微软雅黑" w:hAnsi="微软雅黑" w:eastAsia="微软雅黑"/>
          <w:b/>
          <w:i w:val="0"/>
          <w:color w:val="2B7AE8"/>
          <w:sz w:val="28"/>
        </w:rPr>
        <w:t xml:space="preserve">  01    怀孕，照出了婚姻最真实的模样</w:t>
      </w:r>
    </w:p>
    <w:p w14:paraId="3AF324F8"/>
    <w:p w14:paraId="04C725E4">
      <w:r>
        <w:rPr>
          <w:rFonts w:ascii="微软雅黑" w:hAnsi="微软雅黑" w:eastAsia="微软雅黑"/>
          <w:b w:val="0"/>
          <w:i w:val="0"/>
          <w:sz w:val="24"/>
        </w:rPr>
        <w:t>有人说，想知道一个男人值不值得嫁，不要看他恋爱时对你多好，要看你怀孕时他对你多差。这话虽然极端，但细想却不无道理。</w:t>
      </w:r>
    </w:p>
    <w:p w14:paraId="205A8404">
      <w:r>
        <w:rPr>
          <w:rFonts w:ascii="微软雅黑" w:hAnsi="微软雅黑" w:eastAsia="微软雅黑"/>
          <w:b w:val="0"/>
          <w:i w:val="0"/>
          <w:sz w:val="24"/>
        </w:rPr>
        <w:t>恋爱的时候，男人可以伪装。他可以每天送你花、接你下班、说尽甜言蜜语。因为这一切只需要动动嘴皮子，花不了多少真金白银。但怀孕不一样。怀孕意味着你要承担家庭更多的责任，意味着你要在深夜里起来照顾她，意味着你要放下自己的事情去迁就她的情绪。</w:t>
      </w:r>
    </w:p>
    <w:p w14:paraId="02C439BF">
      <w:r>
        <w:rPr>
          <w:rFonts w:ascii="微软雅黑" w:hAnsi="微软雅黑" w:eastAsia="微软雅黑"/>
          <w:b w:val="0"/>
          <w:i w:val="0"/>
          <w:sz w:val="24"/>
        </w:rPr>
        <w:t>这些，是装不出来的。</w:t>
      </w:r>
    </w:p>
    <w:p w14:paraId="1C64F9F2">
      <w:r>
        <w:rPr>
          <w:rFonts w:ascii="微软雅黑" w:hAnsi="微软雅黑" w:eastAsia="微软雅黑"/>
          <w:b w:val="0"/>
          <w:i w:val="0"/>
          <w:sz w:val="24"/>
        </w:rPr>
        <w:t>晓楠说，怀孕前她老公对她还算不错。虽然不够浪漫，但至少体贴。怀孕后，一切都变了。他开始嫌她胖、嫌她懒、嫌她情绪波动大。她孕吐的时候，他在旁边说"你怎么又吐了"；她想吃奇怪的东西，他说"你怎么这么麻烦"；她半夜腿抽筋疼醒，他说"你别老动来动去，吵得我睡不着"。</w:t>
      </w:r>
    </w:p>
    <w:p w14:paraId="771176C3">
      <w:r>
        <w:rPr>
          <w:rFonts w:ascii="微软雅黑" w:hAnsi="微软雅黑" w:eastAsia="微软雅黑"/>
          <w:b w:val="0"/>
          <w:i w:val="0"/>
          <w:sz w:val="24"/>
        </w:rPr>
        <w:t>她终于明白，婚前那些好，只是他愿意付出的成本。当成本上升的时候，他的真面目就露出来了。</w:t>
      </w:r>
    </w:p>
    <w:p w14:paraId="1C12B23D">
      <w:pPr>
        <w:jc w:val="center"/>
      </w:pPr>
      <w:r>
        <w:rPr>
          <w:rFonts w:ascii="Georgia" w:hAnsi="Georgia" w:eastAsia="Georgia"/>
          <w:b w:val="0"/>
          <w:i w:val="0"/>
          <w:color w:val="2B7AE8"/>
          <w:sz w:val="44"/>
        </w:rPr>
        <w:t>「</w:t>
      </w:r>
    </w:p>
    <w:p w14:paraId="7D4021CA">
      <w:pPr>
        <w:jc w:val="center"/>
      </w:pPr>
      <w:r>
        <w:rPr>
          <w:rFonts w:ascii="微软雅黑" w:hAnsi="微软雅黑" w:eastAsia="微软雅黑"/>
          <w:b w:val="0"/>
          <w:i w:val="0"/>
          <w:color w:val="4A5568"/>
          <w:sz w:val="24"/>
        </w:rPr>
        <w:t>婚姻最好的试金石，不是蜜月，而是怀孕。</w:t>
      </w:r>
    </w:p>
    <w:p w14:paraId="34E82380">
      <w:pPr>
        <w:jc w:val="right"/>
      </w:pPr>
      <w:r>
        <w:rPr>
          <w:rFonts w:ascii="微软雅黑" w:hAnsi="微软雅黑" w:eastAsia="微软雅黑"/>
          <w:b w:val="0"/>
          <w:i w:val="0"/>
          <w:color w:val="8B9AAF"/>
          <w:sz w:val="18"/>
        </w:rPr>
        <w:t>—— 佚名</w:t>
      </w:r>
    </w:p>
    <w:p w14:paraId="0A62FA85"/>
    <w:p w14:paraId="1D7CADAF">
      <w:pPr>
        <w:jc w:val="center"/>
      </w:pPr>
      <w:r>
        <w:rPr>
          <w:rFonts w:ascii="微软雅黑" w:hAnsi="微软雅黑" w:eastAsia="微软雅黑"/>
          <w:b w:val="0"/>
          <w:i w:val="0"/>
          <w:color w:val="D6E8F7"/>
          <w:sz w:val="22"/>
        </w:rPr>
        <w:t>——</w:t>
      </w:r>
      <w:r>
        <w:rPr>
          <w:rFonts w:ascii="微软雅黑" w:hAnsi="微软雅黑" w:eastAsia="微软雅黑"/>
          <w:b w:val="0"/>
          <w:i w:val="0"/>
          <w:color w:val="2B7AE8"/>
          <w:sz w:val="24"/>
        </w:rPr>
        <w:t xml:space="preserve"> ◆ </w:t>
      </w:r>
      <w:r>
        <w:rPr>
          <w:rFonts w:ascii="微软雅黑" w:hAnsi="微软雅黑" w:eastAsia="微软雅黑"/>
          <w:b w:val="0"/>
          <w:i w:val="0"/>
          <w:color w:val="D6E8F7"/>
          <w:sz w:val="22"/>
        </w:rPr>
        <w:t>——</w:t>
      </w:r>
    </w:p>
    <w:p w14:paraId="626405BF">
      <w:pPr>
        <w:jc w:val="center"/>
      </w:pPr>
      <w:r>
        <w:drawing>
          <wp:inline distT="0" distB="0" distL="114300" distR="114300">
            <wp:extent cx="5029200" cy="3355340"/>
            <wp:effectExtent l="0" t="0" r="0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8B65D"/>
    <w:p w14:paraId="450C3C6C">
      <w:pPr>
        <w:jc w:val="left"/>
      </w:pPr>
      <w:r>
        <w:rPr>
          <w:rFonts w:ascii="微软雅黑" w:hAnsi="微软雅黑" w:eastAsia="微软雅黑"/>
          <w:b/>
          <w:i w:val="0"/>
          <w:color w:val="2B7AE8"/>
          <w:sz w:val="28"/>
        </w:rPr>
        <w:t xml:space="preserve">  02    那些心碎的话，是怎么说出口的</w:t>
      </w:r>
    </w:p>
    <w:p w14:paraId="73A31B2A"/>
    <w:p w14:paraId="42A40E8D">
      <w:r>
        <w:rPr>
          <w:rFonts w:ascii="微软雅黑" w:hAnsi="微软雅黑" w:eastAsia="微软雅黑"/>
          <w:b w:val="0"/>
          <w:i w:val="0"/>
          <w:sz w:val="24"/>
        </w:rPr>
        <w:t>我在评论区里整理了一些让女人们的"心碎语录"，每一句都让人触目惊心：</w:t>
      </w:r>
    </w:p>
    <w:p w14:paraId="4F4127B2">
      <w:r>
        <w:rPr>
          <w:rFonts w:ascii="微软雅黑" w:hAnsi="微软雅黑" w:eastAsia="微软雅黑"/>
          <w:b w:val="0"/>
          <w:i w:val="0"/>
          <w:sz w:val="24"/>
        </w:rPr>
        <w:t>◆ "不就怀个孕吗，我妈生我的时候还在地里干活呢。"——把无知当资本，把冷漠当坚强。</w:t>
      </w:r>
    </w:p>
    <w:p w14:paraId="7B608638">
      <w:r>
        <w:rPr>
          <w:rFonts w:ascii="微软雅黑" w:hAnsi="微软雅黑" w:eastAsia="微软雅黑"/>
          <w:b w:val="0"/>
          <w:i w:val="0"/>
          <w:sz w:val="24"/>
        </w:rPr>
        <w:t>◆ "你天天在家躺着，还有什么不满意的？"——看不见她的辛苦，只看见自己的付出。</w:t>
      </w:r>
    </w:p>
    <w:p w14:paraId="532F5F93">
      <w:r>
        <w:rPr>
          <w:rFonts w:ascii="微软雅黑" w:hAnsi="微软雅黑" w:eastAsia="微软雅黑"/>
          <w:b w:val="0"/>
          <w:i w:val="0"/>
          <w:sz w:val="24"/>
        </w:rPr>
        <w:t>◆ "别的女人怎么没事，就你这么多毛病？"——否定她的感受，让她怀疑自己是真的"矫情"。</w:t>
      </w:r>
    </w:p>
    <w:p w14:paraId="219BE886">
      <w:r>
        <w:rPr>
          <w:rFonts w:ascii="微软雅黑" w:hAnsi="微软雅黑" w:eastAsia="微软雅黑"/>
          <w:b w:val="0"/>
          <w:i w:val="0"/>
          <w:sz w:val="24"/>
        </w:rPr>
        <w:t>◆ "孩子又不是我一个人的，凭什么让我负责？"——逃避责任，把养育当成她一个人的义务。</w:t>
      </w:r>
    </w:p>
    <w:p w14:paraId="1626B79E">
      <w:r>
        <w:rPr>
          <w:rFonts w:ascii="微软雅黑" w:hAnsi="微软雅黑" w:eastAsia="微软雅黑"/>
          <w:b w:val="0"/>
          <w:i w:val="0"/>
          <w:sz w:val="24"/>
        </w:rPr>
        <w:t>这些话语的伤害力，远超语言本身。它们传递的信息是：你的痛苦我不在乎，你的需求我不重视，你的存在我只当累赘。</w:t>
      </w:r>
    </w:p>
    <w:p w14:paraId="6C101491">
      <w:r>
        <w:rPr>
          <w:rFonts w:ascii="微软雅黑" w:hAnsi="微软雅黑" w:eastAsia="微软雅黑"/>
          <w:b w:val="0"/>
          <w:i w:val="0"/>
          <w:sz w:val="24"/>
        </w:rPr>
        <w:t>很多男人会说："我只是随口一说，你怎么这么敏感？"但怀孕期的女人，身体里的激素在剧烈波动，情绪比平时脆弱十倍。这个时候的她，最需要的是理解和包容，而不是一句句扎心的话。</w:t>
      </w:r>
    </w:p>
    <w:p w14:paraId="5BDFDE1D">
      <w:r>
        <w:rPr>
          <w:rFonts w:ascii="微软雅黑" w:hAnsi="微软雅黑" w:eastAsia="微软雅黑"/>
          <w:b w:val="0"/>
          <w:i w:val="0"/>
          <w:color w:val="1A1A2E"/>
          <w:sz w:val="24"/>
        </w:rPr>
        <w:t>💡 据统计，孕期抑郁症的发生率约为15%-20%，而其中近一半与伴侣的态度直接相关。</w:t>
      </w:r>
    </w:p>
    <w:p w14:paraId="3AA9480B"/>
    <w:p w14:paraId="21FF6D50">
      <w:pPr>
        <w:jc w:val="center"/>
      </w:pPr>
      <w:r>
        <w:rPr>
          <w:rFonts w:ascii="微软雅黑" w:hAnsi="微软雅黑" w:eastAsia="微软雅黑"/>
          <w:b w:val="0"/>
          <w:i w:val="0"/>
          <w:color w:val="D6E8F7"/>
          <w:sz w:val="22"/>
        </w:rPr>
        <w:t>——</w:t>
      </w:r>
      <w:r>
        <w:rPr>
          <w:rFonts w:ascii="微软雅黑" w:hAnsi="微软雅黑" w:eastAsia="微软雅黑"/>
          <w:b w:val="0"/>
          <w:i w:val="0"/>
          <w:color w:val="2B7AE8"/>
          <w:sz w:val="24"/>
        </w:rPr>
        <w:t xml:space="preserve"> ◆ </w:t>
      </w:r>
      <w:r>
        <w:rPr>
          <w:rFonts w:ascii="微软雅黑" w:hAnsi="微软雅黑" w:eastAsia="微软雅黑"/>
          <w:b w:val="0"/>
          <w:i w:val="0"/>
          <w:color w:val="D6E8F7"/>
          <w:sz w:val="22"/>
        </w:rPr>
        <w:t>——</w:t>
      </w:r>
    </w:p>
    <w:p w14:paraId="0C6B457E">
      <w:pPr>
        <w:jc w:val="center"/>
      </w:pPr>
      <w:r>
        <w:drawing>
          <wp:inline distT="0" distB="0" distL="114300" distR="114300">
            <wp:extent cx="5029200" cy="335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A9718"/>
    <w:p w14:paraId="7FD67081">
      <w:pPr>
        <w:jc w:val="left"/>
      </w:pPr>
      <w:r>
        <w:rPr>
          <w:rFonts w:ascii="微软雅黑" w:hAnsi="微软雅黑" w:eastAsia="微软雅黑"/>
          <w:b/>
          <w:i w:val="0"/>
          <w:color w:val="2B7AE8"/>
          <w:sz w:val="28"/>
        </w:rPr>
        <w:t xml:space="preserve">  03    真正的好丈夫，在孕期是这样的</w:t>
      </w:r>
    </w:p>
    <w:p w14:paraId="08B42AFE"/>
    <w:p w14:paraId="403177CC">
      <w:r>
        <w:rPr>
          <w:rFonts w:ascii="微软雅黑" w:hAnsi="微软雅黑" w:eastAsia="微软雅黑"/>
          <w:b w:val="0"/>
          <w:i w:val="0"/>
          <w:sz w:val="24"/>
        </w:rPr>
        <w:t>当然，并非所有男人都这样。评论区里也有不少"别人家的老公"，看得人又暖又酸。</w:t>
      </w:r>
    </w:p>
    <w:p w14:paraId="3FAFF822">
      <w:r>
        <w:rPr>
          <w:rFonts w:ascii="微软雅黑" w:hAnsi="微软雅黑" w:eastAsia="微软雅黑"/>
          <w:b w:val="0"/>
          <w:i w:val="0"/>
          <w:sz w:val="24"/>
        </w:rPr>
        <w:t>有人说："我怀孕的时候，老公每天变着花样给我做饭。我想吃什么，哪怕是半夜三点，他都会去买。"</w:t>
      </w:r>
    </w:p>
    <w:p w14:paraId="6D61A528">
      <w:r>
        <w:rPr>
          <w:rFonts w:ascii="微软雅黑" w:hAnsi="微软雅黑" w:eastAsia="微软雅黑"/>
          <w:b w:val="0"/>
          <w:i w:val="0"/>
          <w:sz w:val="24"/>
        </w:rPr>
        <w:t>有人说："我情绪崩溃大哭的时候，老公什么也不说，就是抱着我，轻轻拍我的背。那一刻我觉得，嫁对人了。"</w:t>
      </w:r>
    </w:p>
    <w:p w14:paraId="189569F6">
      <w:r>
        <w:rPr>
          <w:rFonts w:ascii="微软雅黑" w:hAnsi="微软雅黑" w:eastAsia="微软雅黑"/>
          <w:b w:val="0"/>
          <w:i w:val="0"/>
          <w:sz w:val="24"/>
        </w:rPr>
        <w:t>还有人说："我生孩子的时候，老公在产房外哭得比我还凶。孩子出生后，他第一件事不是看孩子，是来看我，说老婆辛苦了。"</w:t>
      </w:r>
    </w:p>
    <w:p w14:paraId="40655FB9">
      <w:r>
        <w:rPr>
          <w:rFonts w:ascii="微软雅黑" w:hAnsi="微软雅黑" w:eastAsia="微软雅黑"/>
          <w:b w:val="0"/>
          <w:i w:val="0"/>
          <w:sz w:val="24"/>
        </w:rPr>
        <w:t>这些，才是一个丈夫在妻子怀孕时该有的样子。</w:t>
      </w:r>
    </w:p>
    <w:p w14:paraId="127FDF95">
      <w:r>
        <w:rPr>
          <w:rFonts w:ascii="微软雅黑" w:hAnsi="微软雅黑" w:eastAsia="微软雅黑"/>
          <w:b w:val="0"/>
          <w:i w:val="0"/>
          <w:sz w:val="24"/>
        </w:rPr>
        <w:t>怀孕不是女人的"独角戏"，而是夫妻共同的旅程。她的身体里在孕育你们共同的孩子，她的每一次不适、每一次情绪波动，都值得被认真对待。一个真正爱你的男人，不会在你最脆弱的时候指责你"娇气"，而会想尽一切办法让你舒服一点、开心一点。</w:t>
      </w:r>
    </w:p>
    <w:p w14:paraId="2579540D">
      <w:r>
        <w:rPr>
          <w:rFonts w:ascii="微软雅黑" w:hAnsi="微软雅黑" w:eastAsia="微软雅黑"/>
          <w:b w:val="0"/>
          <w:i w:val="0"/>
          <w:color w:val="2B7AE8"/>
          <w:sz w:val="24"/>
        </w:rPr>
        <w:t>◆ 好丈夫不是说出来的，是做出来的。</w:t>
      </w:r>
    </w:p>
    <w:p w14:paraId="78575A95">
      <w:r>
        <w:rPr>
          <w:rFonts w:ascii="微软雅黑" w:hAnsi="微软雅黑" w:eastAsia="微软雅黑"/>
          <w:b w:val="0"/>
          <w:i w:val="0"/>
          <w:color w:val="2B7AE8"/>
          <w:sz w:val="24"/>
        </w:rPr>
        <w:t>◆ 孕期的态度，就是婚姻的态度。</w:t>
      </w:r>
    </w:p>
    <w:p w14:paraId="253341CD">
      <w:r>
        <w:rPr>
          <w:rFonts w:ascii="微软雅黑" w:hAnsi="微软雅黑" w:eastAsia="微软雅黑"/>
          <w:b w:val="0"/>
          <w:i w:val="0"/>
          <w:color w:val="2B7AE8"/>
          <w:sz w:val="24"/>
        </w:rPr>
        <w:t>◆ 爱一个人，就是在她最难的时候依然温柔以待。</w:t>
      </w:r>
    </w:p>
    <w:p w14:paraId="07AED3C0"/>
    <w:p w14:paraId="03E62B7B">
      <w:pPr>
        <w:jc w:val="center"/>
      </w:pPr>
      <w:r>
        <w:rPr>
          <w:rFonts w:ascii="微软雅黑" w:hAnsi="微软雅黑" w:eastAsia="微软雅黑"/>
          <w:b w:val="0"/>
          <w:i w:val="0"/>
          <w:color w:val="D6E8F7"/>
          <w:sz w:val="22"/>
        </w:rPr>
        <w:t>——</w:t>
      </w:r>
      <w:r>
        <w:rPr>
          <w:rFonts w:ascii="微软雅黑" w:hAnsi="微软雅黑" w:eastAsia="微软雅黑"/>
          <w:b w:val="0"/>
          <w:i w:val="0"/>
          <w:color w:val="2B7AE8"/>
          <w:sz w:val="24"/>
        </w:rPr>
        <w:t xml:space="preserve"> ◆ </w:t>
      </w:r>
      <w:r>
        <w:rPr>
          <w:rFonts w:ascii="微软雅黑" w:hAnsi="微软雅黑" w:eastAsia="微软雅黑"/>
          <w:b w:val="0"/>
          <w:i w:val="0"/>
          <w:color w:val="D6E8F7"/>
          <w:sz w:val="22"/>
        </w:rPr>
        <w:t>——</w:t>
      </w:r>
    </w:p>
    <w:p w14:paraId="36EC5F85">
      <w:pPr>
        <w:jc w:val="center"/>
      </w:pPr>
      <w:r>
        <w:drawing>
          <wp:inline distT="0" distB="0" distL="114300" distR="114300">
            <wp:extent cx="5029200" cy="3352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EF05"/>
    <w:p w14:paraId="03CF4B3C">
      <w:pPr>
        <w:jc w:val="left"/>
      </w:pPr>
      <w:r>
        <w:rPr>
          <w:rFonts w:ascii="微软雅黑" w:hAnsi="微软雅黑" w:eastAsia="微软雅黑"/>
          <w:b/>
          <w:i w:val="0"/>
          <w:color w:val="2B7AE8"/>
          <w:sz w:val="28"/>
        </w:rPr>
        <w:t xml:space="preserve">  04    写在最后</w:t>
      </w:r>
    </w:p>
    <w:p w14:paraId="310A8F24"/>
    <w:p w14:paraId="3A5A8174">
      <w:r>
        <w:rPr>
          <w:rFonts w:ascii="微软雅黑" w:hAnsi="微软雅黑" w:eastAsia="微软雅黑"/>
          <w:b w:val="0"/>
          <w:i w:val="0"/>
          <w:sz w:val="24"/>
        </w:rPr>
        <w:t>晓楠的故事，最后有一个还算温暖的结局。</w:t>
      </w:r>
    </w:p>
    <w:p w14:paraId="065F7761">
      <w:r>
        <w:rPr>
          <w:rFonts w:ascii="微软雅黑" w:hAnsi="微软雅黑" w:eastAsia="微软雅黑"/>
          <w:b w:val="0"/>
          <w:i w:val="0"/>
          <w:sz w:val="24"/>
        </w:rPr>
        <w:t>她把网上的评论给老公看了。她老公沉默了很久，然后说："对不起，我真的不知道这些话会伤害你。我以为只是随口一说。"从那天起，他开始改变。虽然依然不够完美，但至少，他学会了在说话之前想一想。</w:t>
      </w:r>
    </w:p>
    <w:p w14:paraId="27253C1D">
      <w:r>
        <w:rPr>
          <w:rFonts w:ascii="微软雅黑" w:hAnsi="微软雅黑" w:eastAsia="微软雅黑"/>
          <w:b w:val="0"/>
          <w:i w:val="0"/>
          <w:sz w:val="24"/>
        </w:rPr>
        <w:t>其实很多时候，男人的冷漠不是不爱，而是无知。他们从来没有体验过怀孕的感觉，不知道荷尔蒙的波动会让一个女人变成什么样，不知道那些他们眼中的"小题大做"，其实是她无法控制的生理反应。</w:t>
      </w:r>
    </w:p>
    <w:p w14:paraId="372752D5">
      <w:r>
        <w:rPr>
          <w:rFonts w:ascii="微软雅黑" w:hAnsi="微软雅黑" w:eastAsia="微软雅黑"/>
          <w:b w:val="0"/>
          <w:i w:val="0"/>
          <w:sz w:val="24"/>
        </w:rPr>
        <w:t>但无知不是借口。爱一个人，就要去了解她、理解她、在她最需要的时候站在她身边。如果你连这点都做不到，那"我爱你"三个字，还有什么意义？</w:t>
      </w:r>
    </w:p>
    <w:p w14:paraId="4B3C74D7">
      <w:r>
        <w:rPr>
          <w:rFonts w:ascii="微软雅黑" w:hAnsi="微软雅黑" w:eastAsia="微软雅黑"/>
          <w:b w:val="0"/>
          <w:i w:val="0"/>
          <w:sz w:val="24"/>
        </w:rPr>
        <w:t>愿每一个怀孕的女人，都能被温柔以待。愿每一个准爸爸，都能成为妻子最坚实的依靠。</w:t>
      </w:r>
    </w:p>
    <w:p w14:paraId="46C660F3"/>
    <w:p w14:paraId="45F87CAF">
      <w:pPr>
        <w:jc w:val="center"/>
      </w:pPr>
      <w:r>
        <w:rPr>
          <w:rFonts w:ascii="微软雅黑" w:hAnsi="微软雅黑" w:eastAsia="微软雅黑"/>
          <w:b/>
          <w:i w:val="0"/>
          <w:color w:val="1A1A2E"/>
          <w:sz w:val="28"/>
        </w:rPr>
        <w:t>愿你的孕期，有人懂、有人疼、有人陪。</w:t>
      </w:r>
    </w:p>
    <w:p w14:paraId="271D91B0">
      <w:pPr>
        <w:jc w:val="center"/>
      </w:pPr>
      <w:r>
        <w:rPr>
          <w:rFonts w:ascii="微软雅黑" w:hAnsi="微软雅黑" w:eastAsia="微软雅黑"/>
          <w:b w:val="0"/>
          <w:i w:val="0"/>
          <w:color w:val="4A5568"/>
          <w:sz w:val="20"/>
        </w:rPr>
        <w:t>怀孕不易，且行且珍惜。</w:t>
      </w:r>
    </w:p>
    <w:p w14:paraId="679C1F62"/>
    <w:p w14:paraId="7EFA669F">
      <w:pPr>
        <w:spacing w:before="240" w:after="120"/>
        <w:jc w:val="center"/>
      </w:pPr>
      <w:r>
        <w:rPr>
          <w:rFonts w:ascii="微软雅黑" w:hAnsi="微软雅黑" w:eastAsia="微软雅黑"/>
          <w:b/>
          <w:i w:val="0"/>
          <w:color w:val="2B7AE8"/>
          <w:sz w:val="24"/>
        </w:rPr>
        <w:t xml:space="preserve">#孕期感悟 #婚姻真相 #情感共鸣 #女性觉醒 </w:t>
      </w:r>
    </w:p>
    <w:p w14:paraId="5941C18F">
      <w:pPr>
        <w:jc w:val="left"/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BBFC9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激流丶</cp:lastModifiedBy>
  <dcterms:modified xsi:type="dcterms:W3CDTF">2026-04-30T07:35:50Z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230EB37D3420979AD695F269B17057AA_42</vt:lpwstr>
  </property>
</Properties>
</file>