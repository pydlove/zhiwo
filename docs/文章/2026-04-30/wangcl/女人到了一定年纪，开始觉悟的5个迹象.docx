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294AE">
      <w:pPr>
        <w:spacing w:before="0" w:after="120" w:line="360" w:lineRule="auto"/>
        <w:jc w:val="center"/>
      </w:pPr>
      <w:r>
        <w:rPr>
          <w:rFonts w:ascii="Georgia" w:hAnsi="Georgia" w:eastAsia="Georgia"/>
          <w:b w:val="0"/>
          <w:i w:val="0"/>
          <w:color w:val="8FB3A5"/>
          <w:sz w:val="20"/>
        </w:rPr>
        <w:t>WOMAN'S AWAKENING</w:t>
      </w:r>
    </w:p>
    <w:p w14:paraId="43CED5CF"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2D5A4A"/>
          <w:sz w:val="44"/>
        </w:rPr>
        <w:t>女人到了一定年纪，开始觉悟的5个迹象</w:t>
      </w:r>
    </w:p>
    <w:p w14:paraId="7F915C1B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7A6B"/>
          <w:sz w:val="26"/>
        </w:rPr>
        <w:t>真正的成熟，是从向内求开始的</w:t>
      </w:r>
    </w:p>
    <w:p w14:paraId="7850C8CD">
      <w:pPr>
        <w:spacing w:before="0" w:after="120" w:line="360" w:lineRule="auto"/>
        <w:jc w:val="center"/>
      </w:pPr>
    </w:p>
    <w:p w14:paraId="29400871"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FB3A5"/>
          <w:sz w:val="20"/>
        </w:rPr>
        <w:t>▲ 觉悟不是看破红尘，而是看清自己</w:t>
      </w:r>
    </w:p>
    <w:p w14:paraId="006A4083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66973516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527A6B"/>
          <w:sz w:val="26"/>
        </w:rPr>
        <w:t>前几天和一位四十岁的朋友喝茶，她忽然说："我最近好像变了，不再执着于很多事情了。"我笑着问她是什么让她改变了，她想了想说："大概是终于明白，人生有些事强求不来，有些人留也留不住。"</w:t>
      </w:r>
    </w:p>
    <w:p w14:paraId="23046876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color w:val="527A6B"/>
          <w:sz w:val="26"/>
        </w:rPr>
        <w:t>那一刻，我知道她正在经历一个女人最重要的蜕变——觉悟。不是说年纪大了就自然觉悟了，而是经历了足够多的世事，开始懂得把眼光从外界收回到自己身上。</w:t>
      </w:r>
    </w:p>
    <w:p w14:paraId="6FE96812"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这种觉悟，不是消极的放弃，而是积极的取舍。它让一个女人从迷茫走向清醒，从焦虑走向从容。</w:t>
      </w:r>
    </w:p>
    <w:p w14:paraId="4161A2D7">
      <w:pPr>
        <w:spacing w:before="120" w:after="120"/>
        <w:jc w:val="center"/>
      </w:pPr>
      <w:r>
        <w:drawing>
          <wp:inline distT="0" distB="0" distL="114300" distR="114300">
            <wp:extent cx="5486400" cy="30861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259C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01 / 不再把爱情当作人生的全部</w:t>
      </w:r>
    </w:p>
    <w:p w14:paraId="2ADEA396">
      <w:pPr>
        <w:spacing w:before="0" w:after="120" w:line="360" w:lineRule="auto"/>
      </w:pPr>
    </w:p>
    <w:p w14:paraId="2999750C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年轻时，很多女人把爱情看得比天还大。失恋了觉得天都要塌了，男人不回消息就焦虑得睡不着。为了爱情，可以放弃工作、疏远朋友、改变爱好。</w:t>
      </w:r>
    </w:p>
    <w:p w14:paraId="005F2EA8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但活到一定年纪，经历过几段感情，看过了别人的分分合合，突然就明白了：爱情只是人生的一部分，不是全部。</w:t>
      </w:r>
    </w:p>
    <w:p w14:paraId="51C35DE1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有爱情很好，没有爱情也能过得很好。不再把幸福寄托在另一个人身上，而是学会自己给自己安全感。这种转变，不是不再相信爱情，而是不再依赖爱情。</w:t>
      </w:r>
    </w:p>
    <w:p w14:paraId="70FDFDCC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🌱 爱情应该是锦上添花，而不是雪中送炭。当你一个人也能活得精彩，爱情才会是美好的加分项。</w:t>
      </w:r>
    </w:p>
    <w:p w14:paraId="784249DB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24"/>
          <w:u w:val="single"/>
        </w:rPr>
        <w:t>一个女人开始觉悟的第一个迹象，就是学会了在感情中保持独立。</w:t>
      </w:r>
    </w:p>
    <w:p w14:paraId="5AF10D5D">
      <w:pPr>
        <w:spacing w:before="0" w:after="60" w:line="360" w:lineRule="auto"/>
      </w:pPr>
      <w:r>
        <w:rPr>
          <w:rFonts w:ascii="微软雅黑" w:hAnsi="微软雅黑" w:eastAsia="微软雅黑"/>
          <w:b w:val="0"/>
          <w:i w:val="0"/>
          <w:color w:val="52B788"/>
          <w:sz w:val="20"/>
        </w:rPr>
        <w:t>🍃 不把爱情当救命稻草</w:t>
      </w:r>
    </w:p>
    <w:p w14:paraId="2A9A0999">
      <w:pPr>
        <w:spacing w:before="0" w:after="60" w:line="360" w:lineRule="auto"/>
      </w:pPr>
      <w:r>
        <w:rPr>
          <w:rFonts w:ascii="微软雅黑" w:hAnsi="微软雅黑" w:eastAsia="微软雅黑"/>
          <w:b w:val="0"/>
          <w:i w:val="0"/>
          <w:color w:val="52B788"/>
          <w:sz w:val="20"/>
        </w:rPr>
        <w:t>🍃 不把婚姻当人生终点</w:t>
      </w:r>
    </w:p>
    <w:p w14:paraId="668D9E32">
      <w:pPr>
        <w:spacing w:before="0" w:after="240" w:line="360" w:lineRule="auto"/>
      </w:pPr>
      <w:r>
        <w:rPr>
          <w:rFonts w:ascii="微软雅黑" w:hAnsi="微软雅黑" w:eastAsia="微软雅黑"/>
          <w:b w:val="0"/>
          <w:i w:val="0"/>
          <w:color w:val="52B788"/>
          <w:sz w:val="20"/>
        </w:rPr>
        <w:t>🍃 不把伴侣当情绪垃圾桶</w:t>
      </w:r>
    </w:p>
    <w:p w14:paraId="580700DF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47D2BF78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02 / 开始明白，悦己比悦人更重要</w:t>
      </w:r>
    </w:p>
    <w:p w14:paraId="5AA917C3">
      <w:pPr>
        <w:spacing w:before="0" w:after="120" w:line="360" w:lineRule="auto"/>
      </w:pPr>
    </w:p>
    <w:p w14:paraId="0DCC22BD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很多女人活了大半辈子，都在取悦别人。取悦父母，做一个听话的好女儿；取悦丈夫，做一个贤惠的好妻子；取悦孩子，做一个全能的好妈妈；取悦同事，做一个好相处的合作伙伴。</w:t>
      </w:r>
    </w:p>
    <w:p w14:paraId="428B339B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可到某一天，站在镜子前，忽然发现自己已经不记得上一次为自己开心是什么时候了。</w:t>
      </w:r>
    </w:p>
    <w:p w14:paraId="74A20073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觉悟的女人，开始懂得悦己比悦人更重要。她开始学会说"不"，不再勉强自己参加无意义的社交；她开始为自己花钱，买一件心仪已久的衣服，报一个感兴趣的培训班；她开始重视自己的感受，不再为了别人的评价而活。</w:t>
      </w:r>
    </w:p>
    <w:p w14:paraId="037EE4D6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这不是自私，这是自爱。一个连自己都不爱的女人，又怎么能真正爱别人呢？</w:t>
      </w:r>
    </w:p>
    <w:p w14:paraId="33274F61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🌱 当你开始优先照顾自己的情绪和需求，你才真正活出了自己。</w:t>
      </w:r>
    </w:p>
    <w:p w14:paraId="3E6A95F2"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52B788"/>
          <w:sz w:val="24"/>
          <w:u w:val="single"/>
        </w:rPr>
        <w:t>悦己不是自私，是成年人最基本的自我关怀。</w:t>
      </w:r>
    </w:p>
    <w:p w14:paraId="1C4730BF">
      <w:pPr>
        <w:spacing w:before="120" w:after="120"/>
        <w:jc w:val="center"/>
      </w:pPr>
      <w:r>
        <w:drawing>
          <wp:inline distT="0" distB="0" distL="114300" distR="114300">
            <wp:extent cx="5486400" cy="30861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7806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6844D034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03 / 接受不完美，与自己和解</w:t>
      </w:r>
    </w:p>
    <w:p w14:paraId="42374992">
      <w:pPr>
        <w:spacing w:before="0" w:after="120" w:line="360" w:lineRule="auto"/>
      </w:pPr>
    </w:p>
    <w:p w14:paraId="03C531B4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年轻时，我们对自己有很多要求。要瘦，要美，要优秀，要完美。看到别人发光，就觉得自己黯淡；看到别人成功，就觉得自己失败。</w:t>
      </w:r>
    </w:p>
    <w:p w14:paraId="1848D8C9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可到了一定年纪，经历过人生的起起落落，开始明白：没有人是完美的，包括你自己。那些你羡慕的人，也有不为人知的烦恼；那些你向往的生活，也有不为人知的代价。</w:t>
      </w:r>
    </w:p>
    <w:p w14:paraId="15A2CDFB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觉悟的女人，学会了与自己和解。她接受自己的不完美，允许自己偶尔脆弱，不再用苛刻的标准来惩罚自己。她明白，真正的强大不是从不跌倒，而是跌倒后还能笑着站起来。</w:t>
      </w:r>
    </w:p>
    <w:p w14:paraId="2F537882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这种和解，不是躺平，而是一种更高级的自律。它让你从"我必须完美"的执念中解放出来，把精力用在真正重要的事情上。</w:t>
      </w:r>
    </w:p>
    <w:p w14:paraId="353FC977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🌱 与自己和解，不是放弃追求，而是换一种更温柔的方式去成长。</w:t>
      </w:r>
    </w:p>
    <w:p w14:paraId="1DDAAA2C"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52B788"/>
          <w:sz w:val="24"/>
          <w:u w:val="single"/>
        </w:rPr>
        <w:t>接受不完美，才是完美的开始。</w:t>
      </w:r>
    </w:p>
    <w:p w14:paraId="2FE425C1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04 / 圈子越来越小，但质量越来越高</w:t>
      </w:r>
    </w:p>
    <w:p w14:paraId="66C6CD58">
      <w:pPr>
        <w:spacing w:before="0" w:after="120" w:line="360" w:lineRule="auto"/>
      </w:pPr>
    </w:p>
    <w:p w14:paraId="0A0A80C4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年轻时，我们热衷于扩大圈子。微信好友几千个，朋友圈点赞不断，周末聚会排满。我们以为朋友越多越好，人脉越广越有价值。</w:t>
      </w:r>
    </w:p>
    <w:p w14:paraId="56CA312D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可到了一定年纪，突然开始"断舍离"了。不再参加无效社交，不再维持表面关系，不再为了合群而委屈自己。</w:t>
      </w:r>
    </w:p>
    <w:p w14:paraId="1DBA9368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觉悟的女人，开始精简自己的圈子。她明白了，真正的朋友不需要太多，三五个就够了。那些在你困难时伸出援手的人，那些不需要解释就懂你的人，那些即使很久不联系也依然亲切的人，才是值得珍惜的。</w:t>
      </w:r>
    </w:p>
    <w:p w14:paraId="21390F73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圈子小了，但心更静了。不再被无关紧要的人和事消耗，把时间和精力留给真正重要的人。</w:t>
      </w:r>
    </w:p>
    <w:p w14:paraId="408926DC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🌱 低质量的社交，不如高质量的独处。</w:t>
      </w:r>
    </w:p>
    <w:p w14:paraId="76F9681A"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52B788"/>
          <w:sz w:val="24"/>
          <w:u w:val="single"/>
        </w:rPr>
        <w:t>圈子不在大小，在于是否真心。</w:t>
      </w:r>
    </w:p>
    <w:p w14:paraId="58FDF035">
      <w:pPr>
        <w:spacing w:before="120" w:after="120"/>
        <w:jc w:val="center"/>
      </w:pPr>
      <w:r>
        <w:drawing>
          <wp:inline distT="0" distB="0" distL="114300" distR="114300">
            <wp:extent cx="5486400" cy="30861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EEF1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7C01CFD0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05 / 开始珍惜当下，不再过度焦虑未来</w:t>
      </w:r>
    </w:p>
    <w:p w14:paraId="75DE0943">
      <w:pPr>
        <w:spacing w:before="0" w:after="120" w:line="360" w:lineRule="auto"/>
      </w:pPr>
    </w:p>
    <w:p w14:paraId="4F2294C0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很多女人一辈子都在为未来焦虑。二十岁时焦虑工作，三十岁时焦虑婚姻，四十岁时焦虑孩子，五十岁时焦虑养老。我们好像永远在追赶什么，却忘了停下来看看当下的风景。</w:t>
      </w:r>
    </w:p>
    <w:p w14:paraId="7551C797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觉悟的女人，开始学会活在当下。她不再为没有发生的事情担忧，不再为已经发生的事情懊悔。她懂得了， yesterday is history, tomorrow is a mystery, today is a gift. 这就是它被称为 present 的原因。</w:t>
      </w:r>
    </w:p>
    <w:p w14:paraId="59528C04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她开始珍惜每一个平凡的当下：清晨的阳光，孩子的笑声，一杯热茶的温暖。这些细碎的瞬间，构成了生命中最真实的幸福。</w:t>
      </w:r>
    </w:p>
    <w:p w14:paraId="18AEC3B2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🌱 未来不可控，过去不可追，唯有当下，是你真正拥有的。</w:t>
      </w:r>
    </w:p>
    <w:p w14:paraId="796C14F9">
      <w:pPr>
        <w:spacing w:before="0" w:after="240" w:line="360" w:lineRule="auto"/>
      </w:pPr>
      <w:r>
        <w:rPr>
          <w:rFonts w:ascii="微软雅黑" w:hAnsi="微软雅黑" w:eastAsia="微软雅黑"/>
          <w:b/>
          <w:i w:val="0"/>
          <w:color w:val="52B788"/>
          <w:sz w:val="24"/>
          <w:u w:val="single"/>
        </w:rPr>
        <w:t>活在当下，是对生命最大的尊重。</w:t>
      </w:r>
    </w:p>
    <w:p w14:paraId="431EF221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37366C7F">
      <w:pPr>
        <w:spacing w:before="0" w:after="120" w:line="360" w:lineRule="auto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写在最后</w:t>
      </w:r>
    </w:p>
    <w:p w14:paraId="5A29DCB5">
      <w:pPr>
        <w:spacing w:before="0" w:after="120" w:line="360" w:lineRule="auto"/>
      </w:pPr>
    </w:p>
    <w:p w14:paraId="5CFB59EE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女人的觉悟，不是一夜之间发生的。它是一次次失望后的清醒，是一次次跌倒后的成长，是一次次告别后的重生。</w:t>
      </w:r>
    </w:p>
    <w:p w14:paraId="7A3B7C7B">
      <w:pPr>
        <w:spacing w:before="0" w:after="12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当你开始向内求，当你学会爱自己，当你接受不完美，当你精简圈子，当你活在当下——恭喜你，你正在经历一个女人最珍贵的蜕变。</w:t>
      </w:r>
    </w:p>
    <w:p w14:paraId="5C72078B"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2D5A4A"/>
          <w:sz w:val="26"/>
        </w:rPr>
        <w:t>愿每一个女人，都能在岁月的沉淀中，活出自己的光芒。</w:t>
      </w:r>
    </w:p>
    <w:p w14:paraId="574EF8A3"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27A6B"/>
          <w:sz w:val="24"/>
        </w:rPr>
        <w:t>觉悟，是女人最好的化妆品。</w:t>
      </w:r>
    </w:p>
    <w:p w14:paraId="12F27F1A">
      <w:pPr>
        <w:spacing w:before="120" w:after="120"/>
        <w:jc w:val="center"/>
      </w:pPr>
      <w:r>
        <w:drawing>
          <wp:inline distT="0" distB="0" distL="114300" distR="114300">
            <wp:extent cx="5486400" cy="30861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BDC6">
      <w:pPr>
        <w:spacing w:before="0" w:after="120" w:line="360" w:lineRule="auto"/>
      </w:pPr>
    </w:p>
    <w:p w14:paraId="3576E805">
      <w:pPr>
        <w:spacing w:before="240" w:after="120" w:line="360" w:lineRule="auto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52B788"/>
          <w:sz w:val="24"/>
        </w:rPr>
        <w:t>#女性成长 #情感 #觉悟 #自我提升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3FE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515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72C5C03866D5238CF795F2693CE6ABAD_42</vt:lpwstr>
  </property>
</Properties>
</file>