
<file path=[Content_Types].xml><?xml version="1.0" encoding="utf-8"?>
<Types xmlns="http://schemas.openxmlformats.org/package/2006/content-types">
  <Default Extension="xml" ContentType="application/xml"/>
  <Default Extension="emf" ContentType="image/x-emf"/>
  <Default Extension="jpeg" ContentType="image/jpeg"/>
  <Default Extension="JPG" ContentType="image/.jpg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5" Type="http://schemas.openxmlformats.org/officeDocument/2006/relationships/officeDocument" Target="word/document.xml"/><Relationship Id="rId1" Type="http://schemas.openxmlformats.org/package/2006/relationships/metadata/thumbnail" Target="docProps/thumbnail.emf"/><Relationship Id="rId3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0C748060">
      <w:pPr>
        <w:jc w:val="center"/>
      </w:pPr>
      <w:r>
        <w:rPr>
          <w:rFonts w:ascii="微软雅黑" w:hAnsi="微软雅黑" w:eastAsia="微软雅黑"/>
          <w:b/>
          <w:i w:val="0"/>
          <w:color w:val="2C3E50"/>
          <w:sz w:val="36"/>
        </w:rPr>
        <w:t>新婚第1年 vs 结婚第10年</w:t>
      </w:r>
    </w:p>
    <w:p w14:paraId="52B592E4">
      <w:pPr>
        <w:jc w:val="center"/>
      </w:pPr>
      <w:r>
        <w:rPr>
          <w:rFonts w:ascii="微软雅黑" w:hAnsi="微软雅黑" w:eastAsia="微软雅黑"/>
          <w:b/>
          <w:i w:val="0"/>
          <w:color w:val="2C3E50"/>
          <w:sz w:val="36"/>
        </w:rPr>
        <w:t>一对夫妻的聊天记录曝光</w:t>
      </w:r>
    </w:p>
    <w:p w14:paraId="7FDAF1D6">
      <w:pPr>
        <w:jc w:val="center"/>
      </w:pPr>
      <w:r>
        <w:rPr>
          <w:rFonts w:ascii="微软雅黑" w:hAnsi="微软雅黑" w:eastAsia="微软雅黑"/>
          <w:b w:val="0"/>
          <w:i w:val="0"/>
          <w:color w:val="E94560"/>
          <w:sz w:val="32"/>
        </w:rPr>
        <w:t>从"在干嘛"到"孩子作业写了吗"，中间隔着一整个青春</w:t>
      </w:r>
    </w:p>
    <w:p w14:paraId="64E0C44F"/>
    <w:p w14:paraId="14E6E2CB">
      <w:pPr>
        <w:jc w:val="center"/>
      </w:pPr>
      <w:r>
        <w:rPr>
          <w:rFonts w:ascii="微软雅黑" w:hAnsi="微软雅黑" w:eastAsia="微软雅黑"/>
          <w:b w:val="0"/>
          <w:i w:val="0"/>
          <w:color w:val="95A5A6"/>
          <w:sz w:val="20"/>
        </w:rPr>
        <w:t>▲ 看完这对夫妻10年的聊天记录，笑着笑着就哭了</w:t>
      </w:r>
    </w:p>
    <w:p w14:paraId="53BAA216">
      <w:pPr>
        <w:jc w:val="center"/>
      </w:pPr>
      <w:r>
        <w:rPr>
          <w:rFonts w:ascii="微软雅黑" w:hAnsi="微软雅黑" w:eastAsia="微软雅黑"/>
          <w:b w:val="0"/>
          <w:i w:val="0"/>
          <w:color w:val="E94560"/>
          <w:sz w:val="20"/>
        </w:rPr>
        <w:t>——  ◆  ——</w:t>
      </w:r>
    </w:p>
    <w:p w14:paraId="50903F2E">
      <w:pPr>
        <w:jc w:val="center"/>
      </w:pPr>
      <w:r>
        <w:drawing>
          <wp:inline distT="0" distB="0" distL="114300" distR="114300">
            <wp:extent cx="5029200" cy="2828925"/>
            <wp:effectExtent l="0" t="0" r="0" b="15875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 1"/>
                    <pic:cNvPicPr>
                      <a:picLocks noChangeAspect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28289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D9B0FC5"/>
    <w:p w14:paraId="44002C56">
      <w:r>
        <w:rPr>
          <w:rFonts w:ascii="微软雅黑" w:hAnsi="微软雅黑" w:eastAsia="微软雅黑"/>
          <w:b w:val="0"/>
          <w:i w:val="0"/>
          <w:sz w:val="24"/>
        </w:rPr>
        <w:t>最近，网上曝光了一对夫妻从新婚第1年到结婚第10年的聊天记录，看完无数网友直呼"太真实了"。从最初的甜言蜜语到后来的柴米油盐，这不仅是他们的十年，也是无数中国夫妻的缩影。</w:t>
      </w:r>
    </w:p>
    <w:p w14:paraId="7A27838F">
      <w:r>
        <w:rPr>
          <w:rFonts w:ascii="微软雅黑" w:hAnsi="微软雅黑" w:eastAsia="微软雅黑"/>
          <w:b w:val="0"/>
          <w:i w:val="0"/>
          <w:sz w:val="24"/>
        </w:rPr>
        <w:t>我花了整整一个晚上看完了这些记录，心情五味杂陈。有笑点，有泪点，更多的是一种"这不就是我吗"的无奈和感慨。我想把他们的故事分享给你们，也希望每一对夫妻，都能在平淡的日子里，找到当初相爱的证据。</w:t>
      </w:r>
    </w:p>
    <w:p w14:paraId="1D2C72AF">
      <w:r>
        <w:rPr>
          <w:rFonts w:ascii="微软雅黑" w:hAnsi="微软雅黑" w:eastAsia="微软雅黑"/>
          <w:b w:val="0"/>
          <w:i w:val="0"/>
          <w:sz w:val="24"/>
        </w:rPr>
        <w:t>这对夫妻，我们暂且叫他们小周和小美。小周是程序员，小美是小学老师。两个人相亲认识，恋爱一年后结婚。从聊天记录来看，他们真的是从热恋一步步走到了"老夫老妻"的模式。</w:t>
      </w:r>
    </w:p>
    <w:p w14:paraId="09268A64">
      <w:r>
        <w:rPr>
          <w:rFonts w:ascii="微软雅黑" w:hAnsi="微软雅黑" w:eastAsia="微软雅黑"/>
          <w:b/>
          <w:i w:val="0"/>
          <w:color w:val="E94560"/>
          <w:sz w:val="24"/>
        </w:rPr>
        <w:t>✦ 聊天记录是婚姻最真实的镜子，它比任何誓言都更诚实。</w:t>
      </w:r>
    </w:p>
    <w:p w14:paraId="62E2898B"/>
    <w:p w14:paraId="6204C9F3">
      <w:pPr>
        <w:jc w:val="center"/>
      </w:pPr>
      <w:r>
        <w:rPr>
          <w:rFonts w:ascii="微软雅黑" w:hAnsi="微软雅黑" w:eastAsia="微软雅黑"/>
          <w:b w:val="0"/>
          <w:i w:val="0"/>
          <w:color w:val="E94560"/>
          <w:sz w:val="20"/>
        </w:rPr>
        <w:t>——  ◆  ——</w:t>
      </w:r>
    </w:p>
    <w:p w14:paraId="1457B9B5">
      <w:pPr>
        <w:jc w:val="center"/>
      </w:pPr>
      <w:r>
        <w:rPr>
          <w:rFonts w:ascii="微软雅黑" w:hAnsi="微软雅黑" w:eastAsia="微软雅黑"/>
          <w:b/>
          <w:i w:val="0"/>
          <w:color w:val="E94560"/>
          <w:sz w:val="48"/>
        </w:rPr>
        <w:t>01</w:t>
      </w:r>
    </w:p>
    <w:p w14:paraId="46577BAF">
      <w:pPr>
        <w:jc w:val="center"/>
      </w:pPr>
      <w:r>
        <w:rPr>
          <w:rFonts w:ascii="微软雅黑" w:hAnsi="微软雅黑" w:eastAsia="微软雅黑"/>
          <w:b/>
          <w:i w:val="0"/>
          <w:color w:val="2C3E50"/>
          <w:sz w:val="28"/>
        </w:rPr>
        <w:t>新婚第一年：眼里全是对方</w:t>
      </w:r>
    </w:p>
    <w:p w14:paraId="2525E9D6"/>
    <w:p w14:paraId="71878E3E">
      <w:r>
        <w:rPr>
          <w:rFonts w:ascii="微软雅黑" w:hAnsi="微软雅黑" w:eastAsia="微软雅黑"/>
          <w:b w:val="0"/>
          <w:i w:val="0"/>
          <w:sz w:val="24"/>
        </w:rPr>
        <w:t>新婚第一年的聊天记录，甜到齁。</w:t>
      </w:r>
    </w:p>
    <w:p w14:paraId="30736DAC">
      <w:r>
        <w:rPr>
          <w:rFonts w:ascii="微软雅黑" w:hAnsi="微软雅黑" w:eastAsia="微软雅黑"/>
          <w:b w:val="0"/>
          <w:i w:val="0"/>
          <w:sz w:val="24"/>
        </w:rPr>
        <w:t>【小周】：老婆，今天上班想你了。</w:t>
      </w:r>
    </w:p>
    <w:p w14:paraId="432D7B40">
      <w:r>
        <w:rPr>
          <w:rFonts w:ascii="微软雅黑" w:hAnsi="微软雅黑" w:eastAsia="微软雅黑"/>
          <w:b w:val="0"/>
          <w:i w:val="0"/>
          <w:sz w:val="24"/>
        </w:rPr>
        <w:t>【小美】：有多想？</w:t>
      </w:r>
    </w:p>
    <w:p w14:paraId="565CF0DE">
      <w:r>
        <w:rPr>
          <w:rFonts w:ascii="微软雅黑" w:hAnsi="微软雅黑" w:eastAsia="微软雅黑"/>
          <w:b w:val="0"/>
          <w:i w:val="0"/>
          <w:sz w:val="24"/>
        </w:rPr>
        <w:t>【小周】：想到键盘上的键都变成你的脸了。</w:t>
      </w:r>
    </w:p>
    <w:p w14:paraId="5D239C67">
      <w:r>
        <w:rPr>
          <w:rFonts w:ascii="微软雅黑" w:hAnsi="微软雅黑" w:eastAsia="微软雅黑"/>
          <w:b w:val="0"/>
          <w:i w:val="0"/>
          <w:sz w:val="24"/>
        </w:rPr>
        <w:t>【小美】：哈哈哈，土味情话！</w:t>
      </w:r>
    </w:p>
    <w:p w14:paraId="39FC3B32">
      <w:r>
        <w:rPr>
          <w:rFonts w:ascii="微软雅黑" w:hAnsi="微软雅黑" w:eastAsia="微软雅黑"/>
          <w:b w:val="0"/>
          <w:i w:val="0"/>
          <w:sz w:val="24"/>
        </w:rPr>
        <w:t>【小周】：晚上带你去吃那家你一直想去的日料。</w:t>
      </w:r>
    </w:p>
    <w:p w14:paraId="44A08FFE">
      <w:r>
        <w:rPr>
          <w:rFonts w:ascii="微软雅黑" w:hAnsi="微软雅黑" w:eastAsia="微软雅黑"/>
          <w:b w:val="0"/>
          <w:i w:val="0"/>
          <w:sz w:val="24"/>
        </w:rPr>
        <w:t>【小美】：真的吗！爱你老公！</w:t>
      </w:r>
    </w:p>
    <w:p w14:paraId="45E7DB85">
      <w:r>
        <w:rPr>
          <w:rFonts w:ascii="微软雅黑" w:hAnsi="微软雅黑" w:eastAsia="微软雅黑"/>
          <w:b w:val="0"/>
          <w:i w:val="0"/>
          <w:sz w:val="24"/>
        </w:rPr>
        <w:t>这样的对话，在婚后第一年里几乎每天都在发生。小周会记得小美随口提过想吃的餐厅，小美会关心小周今天开不开心。他们之间充满了 emoji、感叹号和"么么哒"。</w:t>
      </w:r>
    </w:p>
    <w:p w14:paraId="5FCC1B48">
      <w:r>
        <w:rPr>
          <w:rFonts w:ascii="微软雅黑" w:hAnsi="微软雅黑" w:eastAsia="微软雅黑"/>
          <w:b w:val="0"/>
          <w:i w:val="0"/>
          <w:sz w:val="24"/>
        </w:rPr>
        <w:t>那时候的小周，加班再晚也会绕路给小美买她爱吃的奶茶。那时候的小美，每天早上都会给小周准备好爱心便当。他们的生活很简单，但处处都是爱的痕迹。</w:t>
      </w:r>
    </w:p>
    <w:p w14:paraId="51D89CE3">
      <w:r>
        <w:rPr>
          <w:rFonts w:ascii="微软雅黑" w:hAnsi="微软雅黑" w:eastAsia="微软雅黑"/>
          <w:b w:val="0"/>
          <w:i w:val="0"/>
          <w:sz w:val="24"/>
        </w:rPr>
        <w:t>结婚第一年，他们是彼此世界里最重要的人。手机响了，第一反应是对方发来的消息。有任何开心或不开心的事，第一个想分享的人就是对方。</w:t>
      </w:r>
    </w:p>
    <w:p w14:paraId="11BF7EF9">
      <w:pPr>
        <w:jc w:val="center"/>
      </w:pPr>
      <w:r>
        <w:rPr>
          <w:rFonts w:ascii="Georgia" w:hAnsi="Georgia" w:eastAsia="Georgia"/>
          <w:b w:val="0"/>
          <w:i w:val="0"/>
          <w:color w:val="E94560"/>
          <w:sz w:val="44"/>
        </w:rPr>
        <w:t>「</w:t>
      </w:r>
    </w:p>
    <w:p w14:paraId="1DE75E99">
      <w:pPr>
        <w:jc w:val="center"/>
      </w:pPr>
      <w:r>
        <w:rPr>
          <w:rFonts w:ascii="Georgia" w:hAnsi="Georgia" w:eastAsia="Georgia"/>
          <w:b w:val="0"/>
          <w:i w:val="0"/>
          <w:color w:val="7F8C8D"/>
          <w:sz w:val="24"/>
        </w:rPr>
        <w:t>那时候的我们，以为爱会永远像第一天那样炽热。</w:t>
      </w:r>
    </w:p>
    <w:p w14:paraId="202DE531">
      <w:pPr>
        <w:jc w:val="right"/>
      </w:pPr>
      <w:r>
        <w:rPr>
          <w:rFonts w:ascii="微软雅黑" w:hAnsi="微软雅黑" w:eastAsia="微软雅黑"/>
          <w:b w:val="0"/>
          <w:i w:val="0"/>
          <w:color w:val="95A5A6"/>
          <w:sz w:val="18"/>
        </w:rPr>
        <w:t>—— 小周&amp;小美的第1年</w:t>
      </w:r>
    </w:p>
    <w:p w14:paraId="3ABD4C0C"/>
    <w:p w14:paraId="2D1D19BD">
      <w:pPr>
        <w:jc w:val="center"/>
      </w:pPr>
      <w:r>
        <w:rPr>
          <w:rFonts w:ascii="微软雅黑" w:hAnsi="微软雅黑" w:eastAsia="微软雅黑"/>
          <w:b w:val="0"/>
          <w:i w:val="0"/>
          <w:color w:val="E94560"/>
          <w:sz w:val="20"/>
        </w:rPr>
        <w:t>——  ◆  ——</w:t>
      </w:r>
    </w:p>
    <w:p w14:paraId="6B9D57DB">
      <w:pPr>
        <w:jc w:val="center"/>
      </w:pPr>
      <w:r>
        <w:drawing>
          <wp:inline distT="0" distB="0" distL="114300" distR="114300">
            <wp:extent cx="5029200" cy="2828925"/>
            <wp:effectExtent l="0" t="0" r="0" b="15875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Picture 2"/>
                    <pic:cNvPicPr>
                      <a:picLocks noChangeAspect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28289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A3603F0"/>
    <w:p w14:paraId="64D20186">
      <w:pPr>
        <w:jc w:val="center"/>
      </w:pPr>
      <w:r>
        <w:rPr>
          <w:rFonts w:ascii="微软雅黑" w:hAnsi="微软雅黑" w:eastAsia="微软雅黑"/>
          <w:b/>
          <w:i w:val="0"/>
          <w:color w:val="E94560"/>
          <w:sz w:val="48"/>
        </w:rPr>
        <w:t>02</w:t>
      </w:r>
    </w:p>
    <w:p w14:paraId="1205ACE5">
      <w:pPr>
        <w:jc w:val="center"/>
      </w:pPr>
      <w:r>
        <w:rPr>
          <w:rFonts w:ascii="微软雅黑" w:hAnsi="微软雅黑" w:eastAsia="微软雅黑"/>
          <w:b/>
          <w:i w:val="0"/>
          <w:color w:val="2C3E50"/>
          <w:sz w:val="28"/>
        </w:rPr>
        <w:t>结婚第五年：生活被孩子填满</w:t>
      </w:r>
    </w:p>
    <w:p w14:paraId="5EF70492"/>
    <w:p w14:paraId="60B0C063">
      <w:r>
        <w:rPr>
          <w:rFonts w:ascii="微软雅黑" w:hAnsi="微软雅黑" w:eastAsia="微软雅黑"/>
          <w:b w:val="0"/>
          <w:i w:val="0"/>
          <w:sz w:val="24"/>
        </w:rPr>
        <w:t>结婚第五年，他们有了第一个孩子。聊天记录的风格，发生了天翻地覆的变化。</w:t>
      </w:r>
    </w:p>
    <w:p w14:paraId="7E520517">
      <w:r>
        <w:rPr>
          <w:rFonts w:ascii="微软雅黑" w:hAnsi="微软雅黑" w:eastAsia="微软雅黑"/>
          <w:b w:val="0"/>
          <w:i w:val="0"/>
          <w:sz w:val="24"/>
        </w:rPr>
        <w:t>【小美】：孩子今天拉了三次，是不是吃坏肚子了？</w:t>
      </w:r>
    </w:p>
    <w:p w14:paraId="3A49F9B0">
      <w:r>
        <w:rPr>
          <w:rFonts w:ascii="微软雅黑" w:hAnsi="微软雅黑" w:eastAsia="微软雅黑"/>
          <w:b w:val="0"/>
          <w:i w:val="0"/>
          <w:sz w:val="24"/>
        </w:rPr>
        <w:t>【小周】：不会吧，我下班买点益生菌回来。</w:t>
      </w:r>
    </w:p>
    <w:p w14:paraId="5FB9C86E">
      <w:r>
        <w:rPr>
          <w:rFonts w:ascii="微软雅黑" w:hAnsi="微软雅黑" w:eastAsia="微软雅黑"/>
          <w:b w:val="0"/>
          <w:i w:val="0"/>
          <w:sz w:val="24"/>
        </w:rPr>
        <w:t>【小美】：记得买那个牌子的，别买错了。</w:t>
      </w:r>
    </w:p>
    <w:p w14:paraId="79FCA56C">
      <w:r>
        <w:rPr>
          <w:rFonts w:ascii="微软雅黑" w:hAnsi="微软雅黑" w:eastAsia="微软雅黑"/>
          <w:b w:val="0"/>
          <w:i w:val="0"/>
          <w:sz w:val="24"/>
        </w:rPr>
        <w:t>【小周】：好。</w:t>
      </w:r>
    </w:p>
    <w:p w14:paraId="621EB4EE">
      <w:r>
        <w:rPr>
          <w:rFonts w:ascii="微软雅黑" w:hAnsi="微软雅黑" w:eastAsia="微软雅黑"/>
          <w:b w:val="0"/>
          <w:i w:val="0"/>
          <w:sz w:val="24"/>
        </w:rPr>
        <w:t>【小美】：晚上我姐来吃饭，你早点回。</w:t>
      </w:r>
    </w:p>
    <w:p w14:paraId="68D7CB3F">
      <w:r>
        <w:rPr>
          <w:rFonts w:ascii="微软雅黑" w:hAnsi="微软雅黑" w:eastAsia="微软雅黑"/>
          <w:b w:val="0"/>
          <w:i w:val="0"/>
          <w:sz w:val="24"/>
        </w:rPr>
        <w:t>【小周】：嗯。</w:t>
      </w:r>
    </w:p>
    <w:p w14:paraId="178F494B">
      <w:r>
        <w:rPr>
          <w:rFonts w:ascii="微软雅黑" w:hAnsi="微软雅黑" w:eastAsia="微软雅黑"/>
          <w:b w:val="0"/>
          <w:i w:val="0"/>
          <w:sz w:val="24"/>
        </w:rPr>
        <w:t>对话变得简短、务实，充满了生活琐事。孩子、奶粉、尿布、幼儿园、双方父母——这些成了聊天的全部内容。小周不再发土味情话，小美也不再撒娇卖萌。他们的对话里，连一个爱心 emoji 都找不到了。</w:t>
      </w:r>
    </w:p>
    <w:p w14:paraId="1C3EFA20">
      <w:r>
        <w:rPr>
          <w:rFonts w:ascii="微软雅黑" w:hAnsi="微软雅黑" w:eastAsia="微软雅黑"/>
          <w:b w:val="0"/>
          <w:i w:val="0"/>
          <w:sz w:val="24"/>
        </w:rPr>
        <w:t>有一次，小美发了一句："你还记得今天是什么日子吗？"小周回："什么日子？"然后小美就再也没回复。后来才知道，那天是他们的结婚纪念日。小周加班到十点，什么表示都没有。小美一个人坐在客厅哭了一晚上。</w:t>
      </w:r>
    </w:p>
    <w:p w14:paraId="4082F68D">
      <w:r>
        <w:rPr>
          <w:rFonts w:ascii="微软雅黑" w:hAnsi="微软雅黑" w:eastAsia="微软雅黑"/>
          <w:b w:val="0"/>
          <w:i w:val="0"/>
          <w:sz w:val="24"/>
        </w:rPr>
        <w:t>结婚第五年，他们的生活被孩子填满了，却把孩子之外的东西都挤走了。他们依然是夫妻，却不再像恋人。</w:t>
      </w:r>
    </w:p>
    <w:p w14:paraId="6E589329">
      <w:r>
        <w:rPr>
          <w:rFonts w:ascii="微软雅黑" w:hAnsi="微软雅黑" w:eastAsia="微软雅黑"/>
          <w:b/>
          <w:i w:val="0"/>
          <w:color w:val="E94560"/>
          <w:sz w:val="24"/>
        </w:rPr>
        <w:t>⚠️ 多少婚姻，败给了"太忙"和"忘了"。</w:t>
      </w:r>
    </w:p>
    <w:p w14:paraId="2E507268"/>
    <w:p w14:paraId="241A44A4">
      <w:pPr>
        <w:jc w:val="center"/>
      </w:pPr>
      <w:r>
        <w:rPr>
          <w:rFonts w:ascii="微软雅黑" w:hAnsi="微软雅黑" w:eastAsia="微软雅黑"/>
          <w:b w:val="0"/>
          <w:i w:val="0"/>
          <w:color w:val="E94560"/>
          <w:sz w:val="20"/>
        </w:rPr>
        <w:t>——  ◆  ——</w:t>
      </w:r>
    </w:p>
    <w:p w14:paraId="186FEE63">
      <w:pPr>
        <w:jc w:val="center"/>
      </w:pPr>
      <w:r>
        <w:drawing>
          <wp:inline distT="0" distB="0" distL="114300" distR="114300">
            <wp:extent cx="5029200" cy="7543800"/>
            <wp:effectExtent l="0" t="0" r="0" b="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Picture 3"/>
                    <pic:cNvPicPr>
                      <a:picLocks noChangeAspect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75438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BDA048C"/>
    <w:p w14:paraId="5342B125">
      <w:pPr>
        <w:jc w:val="center"/>
      </w:pPr>
      <w:r>
        <w:rPr>
          <w:rFonts w:ascii="微软雅黑" w:hAnsi="微软雅黑" w:eastAsia="微软雅黑"/>
          <w:b/>
          <w:i w:val="0"/>
          <w:color w:val="E94560"/>
          <w:sz w:val="48"/>
        </w:rPr>
        <w:t>03</w:t>
      </w:r>
    </w:p>
    <w:p w14:paraId="179C3621">
      <w:pPr>
        <w:jc w:val="center"/>
      </w:pPr>
      <w:r>
        <w:rPr>
          <w:rFonts w:ascii="微软雅黑" w:hAnsi="微软雅黑" w:eastAsia="微软雅黑"/>
          <w:b/>
          <w:i w:val="0"/>
          <w:color w:val="2C3E50"/>
          <w:sz w:val="28"/>
        </w:rPr>
        <w:t>结婚第十年：熟悉的陌生人</w:t>
      </w:r>
    </w:p>
    <w:p w14:paraId="03A79838"/>
    <w:p w14:paraId="4197BA27">
      <w:r>
        <w:rPr>
          <w:rFonts w:ascii="微软雅黑" w:hAnsi="微软雅黑" w:eastAsia="微软雅黑"/>
          <w:b w:val="0"/>
          <w:i w:val="0"/>
          <w:sz w:val="24"/>
        </w:rPr>
        <w:t>结婚第十年，他们的聊天记录，冷得让人心疼。</w:t>
      </w:r>
    </w:p>
    <w:p w14:paraId="120DC525">
      <w:r>
        <w:rPr>
          <w:rFonts w:ascii="微软雅黑" w:hAnsi="微软雅黑" w:eastAsia="微软雅黑"/>
          <w:b w:val="0"/>
          <w:i w:val="0"/>
          <w:sz w:val="24"/>
        </w:rPr>
        <w:t>【小美】：物业费交了。</w:t>
      </w:r>
    </w:p>
    <w:p w14:paraId="14953D7A">
      <w:r>
        <w:rPr>
          <w:rFonts w:ascii="微软雅黑" w:hAnsi="微软雅黑" w:eastAsia="微软雅黑"/>
          <w:b w:val="0"/>
          <w:i w:val="0"/>
          <w:sz w:val="24"/>
        </w:rPr>
        <w:t>【小周】：嗯。</w:t>
      </w:r>
    </w:p>
    <w:p w14:paraId="118933A5">
      <w:r>
        <w:rPr>
          <w:rFonts w:ascii="微软雅黑" w:hAnsi="微软雅黑" w:eastAsia="微软雅黑"/>
          <w:b w:val="0"/>
          <w:i w:val="0"/>
          <w:sz w:val="24"/>
        </w:rPr>
        <w:t>【小美】：明天我妈生日，记得打电话。</w:t>
      </w:r>
    </w:p>
    <w:p w14:paraId="34BD9E0F">
      <w:r>
        <w:rPr>
          <w:rFonts w:ascii="微软雅黑" w:hAnsi="微软雅黑" w:eastAsia="微软雅黑"/>
          <w:b w:val="0"/>
          <w:i w:val="0"/>
          <w:sz w:val="24"/>
        </w:rPr>
        <w:t>【小周】：好。</w:t>
      </w:r>
    </w:p>
    <w:p w14:paraId="36E956AF">
      <w:r>
        <w:rPr>
          <w:rFonts w:ascii="微软雅黑" w:hAnsi="微软雅黑" w:eastAsia="微软雅黑"/>
          <w:b w:val="0"/>
          <w:i w:val="0"/>
          <w:sz w:val="24"/>
        </w:rPr>
        <w:t>【小美】：孩子下周钢琴考级，你请个假。</w:t>
      </w:r>
    </w:p>
    <w:p w14:paraId="7E041AC2">
      <w:r>
        <w:rPr>
          <w:rFonts w:ascii="微软雅黑" w:hAnsi="微软雅黑" w:eastAsia="微软雅黑"/>
          <w:b w:val="0"/>
          <w:i w:val="0"/>
          <w:sz w:val="24"/>
        </w:rPr>
        <w:t>【小周】：行。</w:t>
      </w:r>
    </w:p>
    <w:p w14:paraId="614CAD80">
      <w:r>
        <w:rPr>
          <w:rFonts w:ascii="微软雅黑" w:hAnsi="微软雅黑" w:eastAsia="微软雅黑"/>
          <w:b w:val="0"/>
          <w:i w:val="0"/>
          <w:sz w:val="24"/>
        </w:rPr>
        <w:t>最长的一条消息，不超过十个字。对话频率从每天几十条，降到了每天两三条。而且内容清一色是通知和安排，没有任何情感交流。</w:t>
      </w:r>
    </w:p>
    <w:p w14:paraId="251E7579">
      <w:r>
        <w:rPr>
          <w:rFonts w:ascii="微软雅黑" w:hAnsi="微软雅黑" w:eastAsia="微软雅黑"/>
          <w:b w:val="0"/>
          <w:i w:val="0"/>
          <w:sz w:val="24"/>
        </w:rPr>
        <w:t>有一次，小周出差三天，小美只在第三天发了一条："什么时候回来？"小周回："明天晚上。"小美："好。"这就是他们三天的全部对话。</w:t>
      </w:r>
    </w:p>
    <w:p w14:paraId="52BCB635">
      <w:r>
        <w:rPr>
          <w:rFonts w:ascii="微软雅黑" w:hAnsi="微软雅黑" w:eastAsia="微软雅黑"/>
          <w:b w:val="0"/>
          <w:i w:val="0"/>
          <w:sz w:val="24"/>
        </w:rPr>
        <w:t>更扎心的是，小美后来承认，那三天她其实过得很轻松。不用操心对方的口味、不用等对方下班、不用为一句话生气。她第一次意识到，没有他的日子，好像也没什么不同。</w:t>
      </w:r>
    </w:p>
    <w:p w14:paraId="47008BB8">
      <w:r>
        <w:rPr>
          <w:rFonts w:ascii="微软雅黑" w:hAnsi="微软雅黑" w:eastAsia="微软雅黑"/>
          <w:b w:val="0"/>
          <w:i w:val="0"/>
          <w:sz w:val="24"/>
        </w:rPr>
        <w:t>结婚第十年，他们成了最熟悉的陌生人。同在一个屋檐下，却各自活在各自的世界里。他们不再争吵，因为连争吵的欲望都没有了。这不是和解，是死心。</w:t>
      </w:r>
    </w:p>
    <w:p w14:paraId="747AC91E">
      <w:r>
        <w:rPr>
          <w:rFonts w:ascii="微软雅黑" w:hAnsi="微软雅黑" w:eastAsia="微软雅黑"/>
          <w:b/>
          <w:i w:val="0"/>
          <w:color w:val="E94560"/>
          <w:sz w:val="24"/>
        </w:rPr>
        <w:t>💡 婚姻中最可怕的不是吵架，而是连架都懒得吵。</w:t>
      </w:r>
    </w:p>
    <w:p w14:paraId="6C8D1C74"/>
    <w:p w14:paraId="564CC36E">
      <w:pPr>
        <w:jc w:val="center"/>
      </w:pPr>
      <w:r>
        <w:rPr>
          <w:rFonts w:ascii="微软雅黑" w:hAnsi="微软雅黑" w:eastAsia="微软雅黑"/>
          <w:b w:val="0"/>
          <w:i w:val="0"/>
          <w:color w:val="E94560"/>
          <w:sz w:val="20"/>
        </w:rPr>
        <w:t>——  ◆  ——</w:t>
      </w:r>
    </w:p>
    <w:p w14:paraId="3A07E56A">
      <w:pPr>
        <w:jc w:val="center"/>
      </w:pPr>
      <w:r>
        <w:drawing>
          <wp:inline distT="0" distB="0" distL="114300" distR="114300">
            <wp:extent cx="5029200" cy="3357880"/>
            <wp:effectExtent l="0" t="0" r="0" b="2032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Picture 4"/>
                    <pic:cNvPicPr>
                      <a:picLocks noChangeAspect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335803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C5BBE5B"/>
    <w:p w14:paraId="6FDFC993">
      <w:pPr>
        <w:jc w:val="center"/>
      </w:pPr>
      <w:r>
        <w:rPr>
          <w:rFonts w:ascii="微软雅黑" w:hAnsi="微软雅黑" w:eastAsia="微软雅黑"/>
          <w:b/>
          <w:i w:val="0"/>
          <w:color w:val="E94560"/>
          <w:sz w:val="48"/>
        </w:rPr>
        <w:t>04</w:t>
      </w:r>
    </w:p>
    <w:p w14:paraId="409A9811">
      <w:pPr>
        <w:jc w:val="center"/>
      </w:pPr>
      <w:r>
        <w:rPr>
          <w:rFonts w:ascii="微软雅黑" w:hAnsi="微软雅黑" w:eastAsia="微软雅黑"/>
          <w:b/>
          <w:i w:val="0"/>
          <w:color w:val="2C3E50"/>
          <w:sz w:val="28"/>
        </w:rPr>
        <w:t>写在最后</w:t>
      </w:r>
    </w:p>
    <w:p w14:paraId="0E10ED26"/>
    <w:p w14:paraId="6E446359">
      <w:r>
        <w:rPr>
          <w:rFonts w:ascii="微软雅黑" w:hAnsi="微软雅黑" w:eastAsia="微软雅黑"/>
          <w:b w:val="0"/>
          <w:i w:val="0"/>
          <w:sz w:val="24"/>
        </w:rPr>
        <w:t>小周和小美的故事，是很多夫妻的真实写照。从甜蜜到平淡，从热恋到冷漠，似乎是一条难以逃脱的宿命。</w:t>
      </w:r>
    </w:p>
    <w:p w14:paraId="5A918936">
      <w:r>
        <w:rPr>
          <w:rFonts w:ascii="微软雅黑" w:hAnsi="微软雅黑" w:eastAsia="微软雅黑"/>
          <w:b w:val="0"/>
          <w:i w:val="0"/>
          <w:sz w:val="24"/>
        </w:rPr>
        <w:t>但我想说的是，平淡不等于冷漠，老夫老妻不等于不再需要经营。爱不会因为时间自动消失，它只会因为忽视而慢慢枯萎。</w:t>
      </w:r>
    </w:p>
    <w:p w14:paraId="3BD4F9BE">
      <w:r>
        <w:rPr>
          <w:rFonts w:ascii="微软雅黑" w:hAnsi="微软雅黑" w:eastAsia="微软雅黑"/>
          <w:b w:val="0"/>
          <w:i w:val="0"/>
          <w:sz w:val="24"/>
        </w:rPr>
        <w:t>聊天记录的变化，其实是两个人关系变化的缩影。当我们不再愿意为对方花时间打字，不再愿意分享生活的点滴，不再愿意制造惊喜和浪漫——那爱情也就慢慢死掉了。</w:t>
      </w:r>
    </w:p>
    <w:p w14:paraId="5922153B">
      <w:r>
        <w:rPr>
          <w:rFonts w:ascii="微软雅黑" w:hAnsi="微软雅黑" w:eastAsia="微软雅黑"/>
          <w:b w:val="0"/>
          <w:i w:val="0"/>
          <w:sz w:val="24"/>
        </w:rPr>
        <w:t>如果你看完这篇文章，也想起了自己的聊天记录，不妨现在就拿起手机，给另一半发条消息。不需要说什么惊天动地的话，就一句"今天想你了"，也许就能唤醒沉睡已久的温度。</w:t>
      </w:r>
    </w:p>
    <w:p w14:paraId="31BDDAC3">
      <w:r>
        <w:rPr>
          <w:rFonts w:ascii="微软雅黑" w:hAnsi="微软雅黑" w:eastAsia="微软雅黑"/>
          <w:b w:val="0"/>
          <w:i w:val="0"/>
          <w:sz w:val="24"/>
        </w:rPr>
        <w:t>婚姻是一本书，第一章是诗歌，其余章节是散文。但好的散文，同样需要用心去写。愿每一对夫妻，都能在岁月的流逝中，守住最初的那份温柔。</w:t>
      </w:r>
    </w:p>
    <w:p w14:paraId="30A873B9"/>
    <w:p w14:paraId="10029A03">
      <w:pPr>
        <w:jc w:val="center"/>
      </w:pPr>
      <w:r>
        <w:rPr>
          <w:rFonts w:ascii="微软雅黑" w:hAnsi="微软雅黑" w:eastAsia="微软雅黑"/>
          <w:b/>
          <w:i w:val="0"/>
          <w:color w:val="2C3E50"/>
          <w:sz w:val="28"/>
        </w:rPr>
        <w:t>愿你的第10年，依然能笑得像第1年。</w:t>
      </w:r>
    </w:p>
    <w:p w14:paraId="07433364">
      <w:pPr>
        <w:jc w:val="center"/>
      </w:pPr>
      <w:r>
        <w:rPr>
          <w:rFonts w:ascii="微软雅黑" w:hAnsi="微软雅黑" w:eastAsia="微软雅黑"/>
          <w:b w:val="0"/>
          <w:i w:val="0"/>
          <w:color w:val="7F8C8D"/>
          <w:sz w:val="20"/>
        </w:rPr>
        <w:t>婚姻不易，且行且珍惜。</w:t>
      </w:r>
    </w:p>
    <w:p w14:paraId="70851B06"/>
    <w:p w14:paraId="429EA41B">
      <w:pPr>
        <w:spacing w:before="240" w:after="120"/>
        <w:jc w:val="center"/>
      </w:pPr>
      <w:r>
        <w:rPr>
          <w:rFonts w:ascii="微软雅黑" w:hAnsi="微软雅黑" w:eastAsia="微软雅黑"/>
          <w:b/>
          <w:i w:val="0"/>
          <w:color w:val="E94560"/>
          <w:sz w:val="24"/>
        </w:rPr>
        <w:t xml:space="preserve">#婚姻日常 #夫妻相处 #情感故事 #十年之约 </w:t>
      </w:r>
      <w:bookmarkStart w:id="0" w:name="_GoBack"/>
      <w:bookmarkEnd w:id="0"/>
    </w:p>
    <w:sectPr>
      <w:pgSz w:w="12240" w:h="15840"/>
      <w:pgMar w:top="1440" w:right="1440" w:bottom="1440" w:left="1440" w:header="720" w:footer="720" w:gutter="0"/>
      <w:cols w:space="720" w:num="1"/>
      <w:docGrid w:linePitch="360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汉仪书宋二KW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90204"/>
    <w:charset w:val="01"/>
    <w:family w:val="swiss"/>
    <w:pitch w:val="default"/>
    <w:sig w:usb0="E0000AFF" w:usb1="00007843" w:usb2="00000001" w:usb3="00000000" w:csb0="400001BF" w:csb1="DFF70000"/>
  </w:font>
  <w:font w:name="黑体">
    <w:altName w:val="汉仪中黑KW"/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409020205090404"/>
    <w:charset w:val="01"/>
    <w:family w:val="modern"/>
    <w:pitch w:val="default"/>
    <w:sig w:usb0="E0000AFF" w:usb1="40007843" w:usb2="00000001" w:usb3="00000000" w:csb0="400001BF" w:csb1="DFF70000"/>
  </w:font>
  <w:font w:name="Symbol">
    <w:altName w:val="Kingsoft Sign"/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altName w:val="Helvetica Neue"/>
    <w:panose1 w:val="020F0502020204030204"/>
    <w:charset w:val="00"/>
    <w:family w:val="swiss"/>
    <w:pitch w:val="default"/>
    <w:sig w:usb0="00000000" w:usb1="00000000" w:usb2="00000001" w:usb3="00000000" w:csb0="0000019F" w:csb1="00000000"/>
  </w:font>
  <w:font w:name="Cambria">
    <w:altName w:val="苹方-简"/>
    <w:panose1 w:val="02040503050406030204"/>
    <w:charset w:val="00"/>
    <w:family w:val="auto"/>
    <w:pitch w:val="default"/>
    <w:sig w:usb0="00000000" w:usb1="00000000" w:usb2="00000000" w:usb3="00000000" w:csb0="0000019F" w:csb1="00000000"/>
  </w:font>
  <w:font w:name="ＭＳ 明朝">
    <w:altName w:val="Hiragino Sans"/>
    <w:panose1 w:val="00000000000000000000"/>
    <w:charset w:val="80"/>
    <w:family w:val="roman"/>
    <w:pitch w:val="default"/>
    <w:sig w:usb0="00000000" w:usb1="00000000" w:usb2="00000010" w:usb3="00000000" w:csb0="00020000" w:csb1="00000000"/>
  </w:font>
  <w:font w:name="ＭＳ 明朝">
    <w:altName w:val="Hiragino Sans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ＭＳ ゴシック">
    <w:altName w:val="Hiragino Sans"/>
    <w:panose1 w:val="00000000000000000000"/>
    <w:charset w:val="80"/>
    <w:family w:val="modern"/>
    <w:pitch w:val="default"/>
    <w:sig w:usb0="00000000" w:usb1="00000000" w:usb2="00000010" w:usb3="00000000" w:csb0="00020000" w:csb1="00000000"/>
  </w:font>
  <w:font w:name="Courier">
    <w:altName w:val="苹方-简"/>
    <w:panose1 w:val="02000500000000000000"/>
    <w:charset w:val="00"/>
    <w:family w:val="auto"/>
    <w:pitch w:val="default"/>
    <w:sig w:usb0="00000000" w:usb1="00000000" w:usb2="00000000" w:usb3="00000000" w:csb0="00000001" w:csb1="00000000"/>
  </w:font>
  <w:font w:name="微软雅黑">
    <w:altName w:val="汉仪旗黑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Georgia">
    <w:panose1 w:val="02040502050405090303"/>
    <w:charset w:val="00"/>
    <w:family w:val="auto"/>
    <w:pitch w:val="default"/>
    <w:sig w:usb0="00000287" w:usb1="00000000" w:usb2="00000000" w:usb3="00000000" w:csb0="2000009F" w:csb1="00000000"/>
  </w:font>
  <w:font w:name="ＭＳ 明朝">
    <w:altName w:val="Hiragino Sans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Hiragino Sans">
    <w:panose1 w:val="020B0300000000000000"/>
    <w:charset w:val="80"/>
    <w:family w:val="auto"/>
    <w:pitch w:val="default"/>
    <w:sig w:usb0="E00002FF" w:usb1="7AE7FFFF" w:usb2="00000012" w:usb3="00000000" w:csb0="0002000D" w:csb1="00000000"/>
  </w:font>
  <w:font w:name="汉仪旗黑">
    <w:panose1 w:val="00020600040101010101"/>
    <w:charset w:val="86"/>
    <w:family w:val="auto"/>
    <w:pitch w:val="default"/>
    <w:sig w:usb0="A00002BF" w:usb1="1ACF7CFA" w:usb2="00000016" w:usb3="00000000" w:csb0="0004009F" w:csb1="DFD70000"/>
  </w:font>
  <w:font w:name="苹方-简">
    <w:altName w:val="Times New Roman"/>
    <w:panose1 w:val="020B0600000000000000"/>
    <w:charset w:val="00"/>
    <w:family w:val="auto"/>
    <w:pitch w:val="default"/>
    <w:sig w:usb0="A00002FF" w:usb1="7ACFFDFB" w:usb2="00000017" w:usb3="00000000" w:csb0="00040001" w:csb1="00000000"/>
  </w:font>
  <w:font w:name="Arial Unicode MS">
    <w:panose1 w:val="020B0604020202020204"/>
    <w:charset w:val="86"/>
    <w:family w:val="auto"/>
    <w:pitch w:val="default"/>
    <w:sig w:usb0="FFFFFFFF" w:usb1="E9FFFFFF" w:usb2="0000003F" w:usb3="00000000" w:csb0="603F01FF" w:csb1="FFFF0000"/>
  </w:font>
  <w:font w:name="宋体-简">
    <w:panose1 w:val="02010800040101010101"/>
    <w:charset w:val="86"/>
    <w:family w:val="auto"/>
    <w:pitch w:val="default"/>
    <w:sig w:usb0="00000001" w:usb1="080F0000" w:usb2="00000000" w:usb3="00000000" w:csb0="00040000" w:csb1="00000000"/>
  </w:font>
  <w:font w:name="Apple Color Emoji">
    <w:panose1 w:val="00000000000000000000"/>
    <w:charset w:val="00"/>
    <w:family w:val="auto"/>
    <w:pitch w:val="default"/>
    <w:sig w:usb0="00000003" w:usb1="18000000" w:usb2="14000000" w:usb3="00000000" w:csb0="00000001" w:csb1="00000000"/>
  </w:font>
  <w:font w:name="ＭＳ ゴシック">
    <w:altName w:val="苹方-简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Helvetica Neue">
    <w:panose1 w:val="02000503000000020004"/>
    <w:charset w:val="00"/>
    <w:family w:val="auto"/>
    <w:pitch w:val="default"/>
    <w:sig w:usb0="E50002FF" w:usb1="500079DB" w:usb2="00000010" w:usb3="00000000" w:csb0="00000000" w:csb1="00000000"/>
  </w:font>
  <w:font w:name="PingFang SC">
    <w:altName w:val="苹方-简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Tahoma">
    <w:panose1 w:val="020B0604030504040204"/>
    <w:charset w:val="00"/>
    <w:family w:val="auto"/>
    <w:pitch w:val="default"/>
    <w:sig w:usb0="E1002AFF" w:usb1="C000605B" w:usb2="00000029" w:usb3="00000000" w:csb0="200101FF" w:csb1="2028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76" w:lineRule="auto"/>
      </w:pPr>
      <w:r>
        <w:separator/>
      </w:r>
    </w:p>
  </w:footnote>
  <w:footnote w:type="continuationSeparator" w:id="1">
    <w:p>
      <w:pPr>
        <w:spacing w:before="0" w:after="0" w:line="276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FFFFFF7E"/>
    <w:multiLevelType w:val="singleLevel"/>
    <w:tmpl w:val="FFFFFF7E"/>
    <w:lvl w:ilvl="0" w:tentative="0">
      <w:start w:val="1"/>
      <w:numFmt w:val="decimal"/>
      <w:pStyle w:val="20"/>
      <w:lvlText w:val="%1."/>
      <w:lvlJc w:val="left"/>
      <w:pPr>
        <w:tabs>
          <w:tab w:val="left" w:pos="1080"/>
        </w:tabs>
        <w:ind w:left="1080" w:hanging="360"/>
      </w:pPr>
    </w:lvl>
  </w:abstractNum>
  <w:abstractNum w:abstractNumId="1">
    <w:nsid w:val="FFFFFF7F"/>
    <w:multiLevelType w:val="singleLevel"/>
    <w:tmpl w:val="FFFFFF7F"/>
    <w:lvl w:ilvl="0" w:tentative="0">
      <w:start w:val="1"/>
      <w:numFmt w:val="decimal"/>
      <w:pStyle w:val="13"/>
      <w:lvlText w:val="%1."/>
      <w:lvlJc w:val="left"/>
      <w:pPr>
        <w:tabs>
          <w:tab w:val="left" w:pos="720"/>
        </w:tabs>
        <w:ind w:left="720" w:hanging="360"/>
      </w:pPr>
    </w:lvl>
  </w:abstractNum>
  <w:abstractNum w:abstractNumId="2">
    <w:nsid w:val="FFFFFF82"/>
    <w:multiLevelType w:val="singleLevel"/>
    <w:tmpl w:val="FFFFFF82"/>
    <w:lvl w:ilvl="0" w:tentative="0">
      <w:start w:val="1"/>
      <w:numFmt w:val="bullet"/>
      <w:pStyle w:val="18"/>
      <w:lvlText w:val=""/>
      <w:lvlJc w:val="left"/>
      <w:pPr>
        <w:tabs>
          <w:tab w:val="left" w:pos="1080"/>
        </w:tabs>
        <w:ind w:left="1080" w:hanging="360"/>
      </w:pPr>
      <w:rPr>
        <w:rFonts w:hint="default" w:ascii="Symbol" w:hAnsi="Symbol"/>
      </w:rPr>
    </w:lvl>
  </w:abstractNum>
  <w:abstractNum w:abstractNumId="3">
    <w:nsid w:val="FFFFFF83"/>
    <w:multiLevelType w:val="singleLevel"/>
    <w:tmpl w:val="FFFFFF83"/>
    <w:lvl w:ilvl="0" w:tentative="0">
      <w:start w:val="1"/>
      <w:numFmt w:val="bullet"/>
      <w:pStyle w:val="23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</w:rPr>
    </w:lvl>
  </w:abstractNum>
  <w:abstractNum w:abstractNumId="4">
    <w:nsid w:val="FFFFFF88"/>
    <w:multiLevelType w:val="singleLevel"/>
    <w:tmpl w:val="FFFFFF88"/>
    <w:lvl w:ilvl="0" w:tentative="0">
      <w:start w:val="1"/>
      <w:numFmt w:val="decimal"/>
      <w:pStyle w:val="14"/>
      <w:lvlText w:val="%1."/>
      <w:lvlJc w:val="left"/>
      <w:pPr>
        <w:tabs>
          <w:tab w:val="left" w:pos="360"/>
        </w:tabs>
        <w:ind w:left="360" w:hanging="360"/>
      </w:pPr>
    </w:lvl>
  </w:abstractNum>
  <w:abstractNum w:abstractNumId="5">
    <w:nsid w:val="FFFFFF89"/>
    <w:multiLevelType w:val="singleLevel"/>
    <w:tmpl w:val="FFFFFF89"/>
    <w:lvl w:ilvl="0" w:tentative="0">
      <w:start w:val="1"/>
      <w:numFmt w:val="bullet"/>
      <w:pStyle w:val="16"/>
      <w:lvlText w:val=""/>
      <w:lvlJc w:val="left"/>
      <w:pPr>
        <w:tabs>
          <w:tab w:val="left" w:pos="360"/>
        </w:tabs>
        <w:ind w:left="360" w:hanging="360"/>
      </w:pPr>
      <w:rPr>
        <w:rFonts w:hint="default" w:ascii="Symbol" w:hAnsi="Symbol"/>
      </w:rPr>
    </w:lvl>
  </w:abstractNum>
  <w:num w:numId="1">
    <w:abstractNumId w:val="1"/>
  </w:num>
  <w:num w:numId="2">
    <w:abstractNumId w:val="4"/>
  </w:num>
  <w:num w:numId="3">
    <w:abstractNumId w:val="5"/>
  </w:num>
  <w:num w:numId="4">
    <w:abstractNumId w:val="2"/>
  </w:num>
  <w:num w:numId="5">
    <w:abstractNumId w:val="0"/>
  </w:num>
  <w:num w:numId="6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40"/>
  <w:documentProtection w:enforcement="0"/>
  <w:defaultTabStop w:val="720"/>
  <w:characterSpacingControl w:val="doNotCompress"/>
  <w:footnotePr>
    <w:footnote w:id="0"/>
    <w:footnote w:id="1"/>
  </w:footnotePr>
  <w:endnotePr>
    <w:endnote w:id="0"/>
    <w:endnote w:id="1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  <w:rsid w:val="BFF7437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doNotAutoCompressPictures/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14:defaultImageDpi w14:val="300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semiHidden="0" w:name="heading 2"/>
    <w:lsdException w:qFormat="1" w:uiPriority="9" w:semiHidden="0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uiPriority="99" w:semiHidden="0" w:name="header"/>
    <w:lsdException w:uiPriority="99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semiHidden="0" w:name="macro"/>
    <w:lsdException w:uiPriority="99" w:name="toa heading"/>
    <w:lsdException w:uiPriority="99" w:semiHidden="0" w:name="List"/>
    <w:lsdException w:uiPriority="99" w:semiHidden="0" w:name="List Bullet"/>
    <w:lsdException w:uiPriority="99" w:semiHidden="0" w:name="List Number"/>
    <w:lsdException w:uiPriority="99" w:semiHidden="0" w:name="List 2"/>
    <w:lsdException w:uiPriority="99" w:semiHidden="0" w:name="List 3"/>
    <w:lsdException w:uiPriority="99" w:name="List 4"/>
    <w:lsdException w:uiPriority="99" w:name="List 5"/>
    <w:lsdException w:uiPriority="99" w:semiHidden="0" w:name="List Bullet 2"/>
    <w:lsdException w:uiPriority="99" w:semiHidden="0" w:name="List Bullet 3"/>
    <w:lsdException w:uiPriority="99" w:name="List Bullet 4"/>
    <w:lsdException w:uiPriority="99" w:name="List Bullet 5"/>
    <w:lsdException w:uiPriority="99" w:semiHidden="0" w:name="List Number 2"/>
    <w:lsdException w:uiPriority="99" w:semiHidden="0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uiPriority="1" w:name="Default Paragraph Font"/>
    <w:lsdException w:uiPriority="99" w:semiHidden="0" w:name="Body Text"/>
    <w:lsdException w:uiPriority="99" w:name="Body Text Indent"/>
    <w:lsdException w:uiPriority="99" w:semiHidden="0" w:name="List Continue"/>
    <w:lsdException w:uiPriority="99" w:semiHidden="0" w:name="List Continue 2"/>
    <w:lsdException w:uiPriority="99" w:semiHidden="0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semiHidden="0" w:name="Body Text 2"/>
    <w:lsdException w:uiPriority="99" w:semiHidden="0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unhideWhenUsed="0" w:uiPriority="59" w:semiHidden="0" w:name="Table Grid"/>
    <w:lsdException w:uiPriority="99" w:name="Table Theme"/>
    <w:lsdException w:qFormat="1" w:unhideWhenUsed="0" w:uiPriority="1" w:semiHidden="0" w:name="No Spacing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34" w:semiHidden="0" w:name="List Paragraph"/>
    <w:lsdException w:qFormat="1" w:unhideWhenUsed="0" w:uiPriority="29" w:semiHidden="0" w:name="Quote"/>
    <w:lsdException w:qFormat="1" w:unhideWhenUsed="0" w:uiPriority="30" w:semiHidden="0" w:name="Intense Quote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spacing w:after="200" w:line="276" w:lineRule="auto"/>
    </w:pPr>
    <w:rPr>
      <w:rFonts w:asciiTheme="minorHAnsi" w:hAnsiTheme="minorHAnsi" w:eastAsiaTheme="minorEastAsia" w:cstheme="minorBidi"/>
      <w:sz w:val="22"/>
      <w:szCs w:val="22"/>
      <w:lang w:val="en-US" w:eastAsia="en-US" w:bidi="ar-SA"/>
    </w:rPr>
  </w:style>
  <w:style w:type="paragraph" w:styleId="3">
    <w:name w:val="heading 1"/>
    <w:basedOn w:val="1"/>
    <w:next w:val="1"/>
    <w:link w:val="138"/>
    <w:qFormat/>
    <w:uiPriority w:val="9"/>
    <w:pPr>
      <w:keepNext/>
      <w:keepLines/>
      <w:spacing w:before="480" w:after="0"/>
      <w:outlineLvl w:val="0"/>
    </w:pPr>
    <w:rPr>
      <w:rFonts w:asciiTheme="majorHAnsi" w:hAnsiTheme="majorHAnsi" w:eastAsiaTheme="majorEastAsia" w:cstheme="majorBidi"/>
      <w:b/>
      <w:bCs/>
      <w:color w:val="376092" w:themeColor="accent1" w:themeShade="BF"/>
      <w:sz w:val="28"/>
      <w:szCs w:val="28"/>
    </w:rPr>
  </w:style>
  <w:style w:type="paragraph" w:styleId="4">
    <w:name w:val="heading 2"/>
    <w:basedOn w:val="1"/>
    <w:next w:val="1"/>
    <w:link w:val="139"/>
    <w:unhideWhenUsed/>
    <w:qFormat/>
    <w:uiPriority w:val="9"/>
    <w:pPr>
      <w:keepNext/>
      <w:keepLines/>
      <w:spacing w:before="200" w:after="0"/>
      <w:outlineLvl w:val="1"/>
    </w:pPr>
    <w:rPr>
      <w:rFonts w:asciiTheme="majorHAnsi" w:hAnsiTheme="majorHAnsi" w:eastAsiaTheme="majorEastAsia" w:cstheme="majorBidi"/>
      <w:b/>
      <w:bCs/>
      <w:color w:val="4F81BD" w:themeColor="accent1"/>
      <w:sz w:val="26"/>
      <w:szCs w:val="26"/>
      <w14:textFill>
        <w14:solidFill>
          <w14:schemeClr w14:val="accent1"/>
        </w14:solidFill>
      </w14:textFill>
    </w:rPr>
  </w:style>
  <w:style w:type="paragraph" w:styleId="5">
    <w:name w:val="heading 3"/>
    <w:basedOn w:val="1"/>
    <w:next w:val="1"/>
    <w:link w:val="140"/>
    <w:unhideWhenUsed/>
    <w:qFormat/>
    <w:uiPriority w:val="9"/>
    <w:pPr>
      <w:keepNext/>
      <w:keepLines/>
      <w:spacing w:before="200" w:after="0"/>
      <w:outlineLvl w:val="2"/>
    </w:pPr>
    <w:rPr>
      <w:rFonts w:asciiTheme="majorHAnsi" w:hAnsiTheme="majorHAnsi" w:eastAsiaTheme="majorEastAsia" w:cstheme="majorBidi"/>
      <w:b/>
      <w:bCs/>
      <w:color w:val="4F81BD" w:themeColor="accent1"/>
      <w14:textFill>
        <w14:solidFill>
          <w14:schemeClr w14:val="accent1"/>
        </w14:solidFill>
      </w14:textFill>
    </w:rPr>
  </w:style>
  <w:style w:type="paragraph" w:styleId="6">
    <w:name w:val="heading 4"/>
    <w:basedOn w:val="1"/>
    <w:next w:val="1"/>
    <w:link w:val="150"/>
    <w:semiHidden/>
    <w:unhideWhenUsed/>
    <w:qFormat/>
    <w:uiPriority w:val="9"/>
    <w:pPr>
      <w:keepNext/>
      <w:keepLines/>
      <w:spacing w:before="200" w:after="0"/>
      <w:outlineLvl w:val="3"/>
    </w:pPr>
    <w:rPr>
      <w:rFonts w:asciiTheme="majorHAnsi" w:hAnsiTheme="majorHAnsi" w:eastAsiaTheme="majorEastAsia" w:cstheme="majorBidi"/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paragraph" w:styleId="7">
    <w:name w:val="heading 5"/>
    <w:basedOn w:val="1"/>
    <w:next w:val="1"/>
    <w:link w:val="151"/>
    <w:semiHidden/>
    <w:unhideWhenUsed/>
    <w:qFormat/>
    <w:uiPriority w:val="9"/>
    <w:pPr>
      <w:keepNext/>
      <w:keepLines/>
      <w:spacing w:before="200" w:after="0"/>
      <w:outlineLvl w:val="4"/>
    </w:pPr>
    <w:rPr>
      <w:rFonts w:asciiTheme="majorHAnsi" w:hAnsiTheme="majorHAnsi" w:eastAsiaTheme="majorEastAsia" w:cstheme="majorBidi"/>
      <w:color w:val="254061" w:themeColor="accent1" w:themeShade="80"/>
    </w:rPr>
  </w:style>
  <w:style w:type="paragraph" w:styleId="8">
    <w:name w:val="heading 6"/>
    <w:basedOn w:val="1"/>
    <w:next w:val="1"/>
    <w:link w:val="152"/>
    <w:semiHidden/>
    <w:unhideWhenUsed/>
    <w:qFormat/>
    <w:uiPriority w:val="9"/>
    <w:pPr>
      <w:keepNext/>
      <w:keepLines/>
      <w:spacing w:before="200" w:after="0"/>
      <w:outlineLvl w:val="5"/>
    </w:pPr>
    <w:rPr>
      <w:rFonts w:asciiTheme="majorHAnsi" w:hAnsiTheme="majorHAnsi" w:eastAsiaTheme="majorEastAsia" w:cstheme="majorBidi"/>
      <w:i/>
      <w:iCs/>
      <w:color w:val="254061" w:themeColor="accent1" w:themeShade="80"/>
    </w:rPr>
  </w:style>
  <w:style w:type="paragraph" w:styleId="9">
    <w:name w:val="heading 7"/>
    <w:basedOn w:val="1"/>
    <w:next w:val="1"/>
    <w:link w:val="153"/>
    <w:semiHidden/>
    <w:unhideWhenUsed/>
    <w:qFormat/>
    <w:uiPriority w:val="9"/>
    <w:pPr>
      <w:keepNext/>
      <w:keepLines/>
      <w:spacing w:before="200" w:after="0"/>
      <w:outlineLvl w:val="6"/>
    </w:pPr>
    <w:rPr>
      <w:rFonts w:asciiTheme="majorHAnsi" w:hAnsiTheme="majorHAnsi" w:eastAsiaTheme="majorEastAsia" w:cstheme="majorBidi"/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10">
    <w:name w:val="heading 8"/>
    <w:basedOn w:val="1"/>
    <w:next w:val="1"/>
    <w:link w:val="154"/>
    <w:semiHidden/>
    <w:unhideWhenUsed/>
    <w:qFormat/>
    <w:uiPriority w:val="9"/>
    <w:pPr>
      <w:keepNext/>
      <w:keepLines/>
      <w:spacing w:before="200" w:after="0"/>
      <w:outlineLvl w:val="7"/>
    </w:pPr>
    <w:rPr>
      <w:rFonts w:asciiTheme="majorHAnsi" w:hAnsiTheme="majorHAnsi" w:eastAsiaTheme="majorEastAsia" w:cstheme="majorBidi"/>
      <w:color w:val="4F81BD" w:themeColor="accent1"/>
      <w:sz w:val="20"/>
      <w:szCs w:val="20"/>
      <w14:textFill>
        <w14:solidFill>
          <w14:schemeClr w14:val="accent1"/>
        </w14:solidFill>
      </w14:textFill>
    </w:rPr>
  </w:style>
  <w:style w:type="paragraph" w:styleId="11">
    <w:name w:val="heading 9"/>
    <w:basedOn w:val="1"/>
    <w:next w:val="1"/>
    <w:link w:val="155"/>
    <w:semiHidden/>
    <w:unhideWhenUsed/>
    <w:qFormat/>
    <w:uiPriority w:val="9"/>
    <w:pPr>
      <w:keepNext/>
      <w:keepLines/>
      <w:spacing w:before="200" w:after="0"/>
      <w:outlineLvl w:val="8"/>
    </w:pPr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default="1" w:styleId="132">
    <w:name w:val="Default Paragraph Font"/>
    <w:semiHidden/>
    <w:unhideWhenUsed/>
    <w:uiPriority w:val="1"/>
  </w:style>
  <w:style w:type="table" w:default="1" w:styleId="32">
    <w:name w:val="Normal Table"/>
    <w:semiHidden/>
    <w:unhideWhenUsed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macro"/>
    <w:link w:val="147"/>
    <w:unhideWhenUsed/>
    <w:uiPriority w:val="99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  <w:spacing w:after="200" w:line="276" w:lineRule="auto"/>
    </w:pPr>
    <w:rPr>
      <w:rFonts w:ascii="Courier" w:hAnsi="Courier" w:eastAsiaTheme="minorEastAsia" w:cstheme="minorBidi"/>
      <w:sz w:val="20"/>
      <w:szCs w:val="20"/>
      <w:lang w:val="en-US" w:eastAsia="en-US" w:bidi="ar-SA"/>
    </w:rPr>
  </w:style>
  <w:style w:type="paragraph" w:styleId="12">
    <w:name w:val="List 3"/>
    <w:basedOn w:val="1"/>
    <w:unhideWhenUsed/>
    <w:uiPriority w:val="99"/>
    <w:pPr>
      <w:ind w:left="1080" w:hanging="360"/>
      <w:contextualSpacing/>
    </w:pPr>
  </w:style>
  <w:style w:type="paragraph" w:styleId="13">
    <w:name w:val="List Number 2"/>
    <w:basedOn w:val="1"/>
    <w:unhideWhenUsed/>
    <w:uiPriority w:val="99"/>
    <w:pPr>
      <w:numPr>
        <w:ilvl w:val="0"/>
        <w:numId w:val="1"/>
      </w:numPr>
      <w:contextualSpacing/>
    </w:pPr>
  </w:style>
  <w:style w:type="paragraph" w:styleId="14">
    <w:name w:val="List Number"/>
    <w:basedOn w:val="1"/>
    <w:unhideWhenUsed/>
    <w:uiPriority w:val="99"/>
    <w:pPr>
      <w:numPr>
        <w:ilvl w:val="0"/>
        <w:numId w:val="2"/>
      </w:numPr>
      <w:contextualSpacing/>
    </w:pPr>
  </w:style>
  <w:style w:type="paragraph" w:styleId="15">
    <w:name w:val="caption"/>
    <w:basedOn w:val="1"/>
    <w:next w:val="1"/>
    <w:semiHidden/>
    <w:unhideWhenUsed/>
    <w:qFormat/>
    <w:uiPriority w:val="35"/>
    <w:pPr>
      <w:spacing w:line="240" w:lineRule="auto"/>
    </w:pPr>
    <w:rPr>
      <w:b/>
      <w:bCs/>
      <w:color w:val="4F81BD" w:themeColor="accent1"/>
      <w:sz w:val="18"/>
      <w:szCs w:val="18"/>
      <w14:textFill>
        <w14:solidFill>
          <w14:schemeClr w14:val="accent1"/>
        </w14:solidFill>
      </w14:textFill>
    </w:rPr>
  </w:style>
  <w:style w:type="paragraph" w:styleId="16">
    <w:name w:val="List Bullet"/>
    <w:basedOn w:val="1"/>
    <w:unhideWhenUsed/>
    <w:uiPriority w:val="99"/>
    <w:pPr>
      <w:numPr>
        <w:ilvl w:val="0"/>
        <w:numId w:val="3"/>
      </w:numPr>
      <w:contextualSpacing/>
    </w:pPr>
  </w:style>
  <w:style w:type="paragraph" w:styleId="17">
    <w:name w:val="Body Text 3"/>
    <w:basedOn w:val="1"/>
    <w:link w:val="146"/>
    <w:unhideWhenUsed/>
    <w:uiPriority w:val="99"/>
    <w:pPr>
      <w:spacing w:after="120"/>
    </w:pPr>
    <w:rPr>
      <w:sz w:val="16"/>
      <w:szCs w:val="16"/>
    </w:rPr>
  </w:style>
  <w:style w:type="paragraph" w:styleId="18">
    <w:name w:val="List Bullet 3"/>
    <w:basedOn w:val="1"/>
    <w:unhideWhenUsed/>
    <w:uiPriority w:val="99"/>
    <w:pPr>
      <w:numPr>
        <w:ilvl w:val="0"/>
        <w:numId w:val="4"/>
      </w:numPr>
      <w:contextualSpacing/>
    </w:pPr>
  </w:style>
  <w:style w:type="paragraph" w:styleId="19">
    <w:name w:val="Body Text"/>
    <w:basedOn w:val="1"/>
    <w:link w:val="144"/>
    <w:unhideWhenUsed/>
    <w:uiPriority w:val="99"/>
    <w:pPr>
      <w:spacing w:after="120"/>
    </w:pPr>
  </w:style>
  <w:style w:type="paragraph" w:styleId="20">
    <w:name w:val="List Number 3"/>
    <w:basedOn w:val="1"/>
    <w:unhideWhenUsed/>
    <w:uiPriority w:val="99"/>
    <w:pPr>
      <w:numPr>
        <w:ilvl w:val="0"/>
        <w:numId w:val="5"/>
      </w:numPr>
      <w:contextualSpacing/>
    </w:pPr>
  </w:style>
  <w:style w:type="paragraph" w:styleId="21">
    <w:name w:val="List 2"/>
    <w:basedOn w:val="1"/>
    <w:unhideWhenUsed/>
    <w:uiPriority w:val="99"/>
    <w:pPr>
      <w:ind w:left="720" w:hanging="360"/>
      <w:contextualSpacing/>
    </w:pPr>
  </w:style>
  <w:style w:type="paragraph" w:styleId="22">
    <w:name w:val="List Continue"/>
    <w:basedOn w:val="1"/>
    <w:unhideWhenUsed/>
    <w:uiPriority w:val="99"/>
    <w:pPr>
      <w:spacing w:after="120"/>
      <w:ind w:left="360"/>
      <w:contextualSpacing/>
    </w:pPr>
  </w:style>
  <w:style w:type="paragraph" w:styleId="23">
    <w:name w:val="List Bullet 2"/>
    <w:basedOn w:val="1"/>
    <w:unhideWhenUsed/>
    <w:uiPriority w:val="99"/>
    <w:pPr>
      <w:numPr>
        <w:ilvl w:val="0"/>
        <w:numId w:val="6"/>
      </w:numPr>
      <w:contextualSpacing/>
    </w:pPr>
  </w:style>
  <w:style w:type="paragraph" w:styleId="24">
    <w:name w:val="footer"/>
    <w:basedOn w:val="1"/>
    <w:link w:val="136"/>
    <w:unhideWhenUsed/>
    <w:uiPriority w:val="99"/>
    <w:pPr>
      <w:tabs>
        <w:tab w:val="center" w:pos="4680"/>
        <w:tab w:val="right" w:pos="9360"/>
      </w:tabs>
      <w:spacing w:after="0" w:line="240" w:lineRule="auto"/>
    </w:pPr>
  </w:style>
  <w:style w:type="paragraph" w:styleId="25">
    <w:name w:val="header"/>
    <w:basedOn w:val="1"/>
    <w:link w:val="135"/>
    <w:unhideWhenUsed/>
    <w:uiPriority w:val="99"/>
    <w:pPr>
      <w:tabs>
        <w:tab w:val="center" w:pos="4680"/>
        <w:tab w:val="right" w:pos="9360"/>
      </w:tabs>
      <w:spacing w:after="0" w:line="240" w:lineRule="auto"/>
    </w:pPr>
  </w:style>
  <w:style w:type="paragraph" w:styleId="26">
    <w:name w:val="Subtitle"/>
    <w:basedOn w:val="1"/>
    <w:next w:val="1"/>
    <w:link w:val="142"/>
    <w:qFormat/>
    <w:uiPriority w:val="11"/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  <w14:textFill>
        <w14:solidFill>
          <w14:schemeClr w14:val="accent1"/>
        </w14:solidFill>
      </w14:textFill>
    </w:rPr>
  </w:style>
  <w:style w:type="paragraph" w:styleId="27">
    <w:name w:val="List"/>
    <w:basedOn w:val="1"/>
    <w:unhideWhenUsed/>
    <w:uiPriority w:val="99"/>
    <w:pPr>
      <w:ind w:left="360" w:hanging="360"/>
      <w:contextualSpacing/>
    </w:pPr>
  </w:style>
  <w:style w:type="paragraph" w:styleId="28">
    <w:name w:val="Body Text 2"/>
    <w:basedOn w:val="1"/>
    <w:link w:val="145"/>
    <w:unhideWhenUsed/>
    <w:uiPriority w:val="99"/>
    <w:pPr>
      <w:spacing w:after="120" w:line="480" w:lineRule="auto"/>
    </w:pPr>
  </w:style>
  <w:style w:type="paragraph" w:styleId="29">
    <w:name w:val="List Continue 2"/>
    <w:basedOn w:val="1"/>
    <w:unhideWhenUsed/>
    <w:uiPriority w:val="99"/>
    <w:pPr>
      <w:spacing w:after="120"/>
      <w:ind w:left="720"/>
      <w:contextualSpacing/>
    </w:pPr>
  </w:style>
  <w:style w:type="paragraph" w:styleId="30">
    <w:name w:val="List Continue 3"/>
    <w:basedOn w:val="1"/>
    <w:unhideWhenUsed/>
    <w:uiPriority w:val="99"/>
    <w:pPr>
      <w:spacing w:after="120"/>
      <w:ind w:left="1080"/>
      <w:contextualSpacing/>
    </w:pPr>
  </w:style>
  <w:style w:type="paragraph" w:styleId="31">
    <w:name w:val="Title"/>
    <w:basedOn w:val="1"/>
    <w:next w:val="1"/>
    <w:link w:val="141"/>
    <w:qFormat/>
    <w:uiPriority w:val="10"/>
    <w:pPr>
      <w:pBdr>
        <w:bottom w:val="single" w:color="4F81BD" w:themeColor="accent1" w:sz="8" w:space="4"/>
      </w:pBdr>
      <w:spacing w:after="300" w:line="240" w:lineRule="auto"/>
      <w:contextualSpacing/>
    </w:pPr>
    <w:rPr>
      <w:rFonts w:asciiTheme="majorHAnsi" w:hAnsiTheme="majorHAnsi" w:eastAsiaTheme="majorEastAsia" w:cstheme="majorBidi"/>
      <w:color w:val="17375E" w:themeColor="text2" w:themeShade="BF"/>
      <w:spacing w:val="5"/>
      <w:kern w:val="28"/>
      <w:sz w:val="52"/>
      <w:szCs w:val="52"/>
    </w:rPr>
  </w:style>
  <w:style w:type="table" w:styleId="33">
    <w:name w:val="Table Grid"/>
    <w:basedOn w:val="32"/>
    <w:uiPriority w:val="59"/>
    <w:pPr>
      <w:spacing w:after="0" w:line="240" w:lineRule="auto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34">
    <w:name w:val="Light Shading"/>
    <w:basedOn w:val="32"/>
    <w:uiPriority w:val="60"/>
    <w:pPr>
      <w:spacing w:after="0" w:line="240" w:lineRule="auto"/>
    </w:pPr>
    <w:rPr>
      <w:color w:val="000000" w:themeColor="text1" w:themeShade="BF"/>
    </w:rPr>
    <w:tblPr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</w:style>
  <w:style w:type="table" w:styleId="35">
    <w:name w:val="Light Shading Accent 1"/>
    <w:basedOn w:val="32"/>
    <w:uiPriority w:val="60"/>
    <w:pPr>
      <w:spacing w:after="0" w:line="240" w:lineRule="auto"/>
    </w:pPr>
    <w:rPr>
      <w:color w:val="376092" w:themeColor="accent1" w:themeShade="BF"/>
    </w:rPr>
    <w:tblPr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36">
    <w:name w:val="Light Shading Accent 2"/>
    <w:basedOn w:val="32"/>
    <w:uiPriority w:val="60"/>
    <w:pPr>
      <w:spacing w:after="0" w:line="240" w:lineRule="auto"/>
    </w:pPr>
    <w:rPr>
      <w:color w:val="953735" w:themeColor="accent2" w:themeShade="BF"/>
    </w:rPr>
    <w:tblPr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</w:style>
  <w:style w:type="table" w:styleId="37">
    <w:name w:val="Light Shading Accent 3"/>
    <w:basedOn w:val="32"/>
    <w:uiPriority w:val="60"/>
    <w:pPr>
      <w:spacing w:after="0" w:line="240" w:lineRule="auto"/>
    </w:pPr>
    <w:rPr>
      <w:color w:val="77933C" w:themeColor="accent3" w:themeShade="BF"/>
    </w:rPr>
    <w:tblPr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38">
    <w:name w:val="Light Shading Accent 4"/>
    <w:basedOn w:val="32"/>
    <w:uiPriority w:val="60"/>
    <w:pPr>
      <w:spacing w:after="0" w:line="240" w:lineRule="auto"/>
    </w:pPr>
    <w:rPr>
      <w:color w:val="604A7B" w:themeColor="accent4" w:themeShade="BF"/>
    </w:rPr>
    <w:tblPr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39">
    <w:name w:val="Light Shading Accent 5"/>
    <w:basedOn w:val="32"/>
    <w:uiPriority w:val="60"/>
    <w:pPr>
      <w:spacing w:after="0" w:line="240" w:lineRule="auto"/>
    </w:pPr>
    <w:rPr>
      <w:color w:val="31859C" w:themeColor="accent5" w:themeShade="BF"/>
    </w:rPr>
    <w:tblPr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</w:style>
  <w:style w:type="table" w:styleId="40">
    <w:name w:val="Light Shading Accent 6"/>
    <w:basedOn w:val="32"/>
    <w:uiPriority w:val="60"/>
    <w:pPr>
      <w:spacing w:after="0" w:line="240" w:lineRule="auto"/>
    </w:pPr>
    <w:rPr>
      <w:color w:val="E46C0A" w:themeColor="accent6" w:themeShade="BF"/>
    </w:rPr>
    <w:tblPr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</w:style>
  <w:style w:type="table" w:styleId="41">
    <w:name w:val="Light List"/>
    <w:basedOn w:val="32"/>
    <w:uiPriority w:val="61"/>
    <w:pPr>
      <w:spacing w:after="0" w:line="240" w:lineRule="auto"/>
    </w:p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</w:style>
  <w:style w:type="table" w:styleId="42">
    <w:name w:val="Light List Accent 1"/>
    <w:basedOn w:val="32"/>
    <w:uiPriority w:val="61"/>
    <w:pPr>
      <w:spacing w:after="0" w:line="240" w:lineRule="auto"/>
    </w:p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</w:style>
  <w:style w:type="table" w:styleId="43">
    <w:name w:val="Light List Accent 2"/>
    <w:basedOn w:val="32"/>
    <w:uiPriority w:val="61"/>
    <w:pPr>
      <w:spacing w:after="0" w:line="240" w:lineRule="auto"/>
    </w:p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</w:style>
  <w:style w:type="table" w:styleId="44">
    <w:name w:val="Light List Accent 3"/>
    <w:basedOn w:val="32"/>
    <w:uiPriority w:val="61"/>
    <w:pPr>
      <w:spacing w:after="0" w:line="240" w:lineRule="auto"/>
    </w:p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</w:style>
  <w:style w:type="table" w:styleId="45">
    <w:name w:val="Light List Accent 4"/>
    <w:basedOn w:val="32"/>
    <w:uiPriority w:val="61"/>
    <w:pPr>
      <w:spacing w:after="0" w:line="240" w:lineRule="auto"/>
    </w:p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</w:style>
  <w:style w:type="table" w:styleId="46">
    <w:name w:val="Light List Accent 5"/>
    <w:basedOn w:val="32"/>
    <w:uiPriority w:val="61"/>
    <w:pPr>
      <w:spacing w:after="0" w:line="240" w:lineRule="auto"/>
    </w:p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</w:style>
  <w:style w:type="table" w:styleId="47">
    <w:name w:val="Light List Accent 6"/>
    <w:basedOn w:val="32"/>
    <w:uiPriority w:val="61"/>
    <w:pPr>
      <w:spacing w:after="0" w:line="240" w:lineRule="auto"/>
    </w:p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</w:style>
  <w:style w:type="table" w:styleId="48">
    <w:name w:val="Light Grid"/>
    <w:basedOn w:val="32"/>
    <w:uiPriority w:val="62"/>
    <w:pPr>
      <w:spacing w:after="0" w:line="240" w:lineRule="auto"/>
    </w:p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18" w:space="0"/>
          <w:right w:val="single" w:color="000000" w:themeColor="text1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  <w:shd w:val="clear" w:color="auto" w:fill="BFBFBF" w:themeFill="text1" w:themeFillTint="3F"/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sz="8" w:space="0"/>
        </w:tcBorders>
        <w:shd w:val="clear" w:color="auto" w:fill="BFBFBF" w:themeFill="text1" w:themeFillTint="3F"/>
      </w:tcPr>
    </w:tblStylePr>
    <w:tblStylePr w:type="band2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sz="8" w:space="0"/>
        </w:tcBorders>
      </w:tcPr>
    </w:tblStylePr>
  </w:style>
  <w:style w:type="table" w:styleId="49">
    <w:name w:val="Light Grid Accent 1"/>
    <w:basedOn w:val="32"/>
    <w:uiPriority w:val="62"/>
    <w:pPr>
      <w:spacing w:after="0" w:line="240" w:lineRule="auto"/>
    </w:p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18" w:space="0"/>
          <w:right w:val="single" w:color="4F81BD" w:themeColor="accent1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sz="8" w:space="0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sz="8" w:space="0"/>
        </w:tcBorders>
      </w:tcPr>
    </w:tblStylePr>
  </w:style>
  <w:style w:type="table" w:styleId="50">
    <w:name w:val="Light Grid Accent 2"/>
    <w:basedOn w:val="32"/>
    <w:uiPriority w:val="62"/>
    <w:pPr>
      <w:spacing w:after="0" w:line="240" w:lineRule="auto"/>
    </w:p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18" w:space="0"/>
          <w:right w:val="single" w:color="C0504D" w:themeColor="accent2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  <w:shd w:val="clear" w:color="auto" w:fill="EFD3D3" w:themeFill="accent2" w:themeFillTint="3F"/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sz="8" w:space="0"/>
        </w:tcBorders>
        <w:shd w:val="clear" w:color="auto" w:fill="EFD3D3" w:themeFill="accent2" w:themeFillTint="3F"/>
      </w:tcPr>
    </w:tblStylePr>
    <w:tblStylePr w:type="band2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sz="8" w:space="0"/>
        </w:tcBorders>
      </w:tcPr>
    </w:tblStylePr>
  </w:style>
  <w:style w:type="table" w:styleId="51">
    <w:name w:val="Light Grid Accent 3"/>
    <w:basedOn w:val="32"/>
    <w:uiPriority w:val="62"/>
    <w:pPr>
      <w:spacing w:after="0" w:line="240" w:lineRule="auto"/>
    </w:p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18" w:space="0"/>
          <w:right w:val="single" w:color="9BBB59" w:themeColor="accent3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sz="8" w:space="0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sz="8" w:space="0"/>
        </w:tcBorders>
      </w:tcPr>
    </w:tblStylePr>
  </w:style>
  <w:style w:type="table" w:styleId="52">
    <w:name w:val="Light Grid Accent 4"/>
    <w:basedOn w:val="32"/>
    <w:uiPriority w:val="62"/>
    <w:pPr>
      <w:spacing w:after="0" w:line="240" w:lineRule="auto"/>
    </w:p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18" w:space="0"/>
          <w:right w:val="single" w:color="8064A2" w:themeColor="accent4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sz="8" w:space="0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sz="8" w:space="0"/>
        </w:tcBorders>
      </w:tcPr>
    </w:tblStylePr>
  </w:style>
  <w:style w:type="table" w:styleId="53">
    <w:name w:val="Light Grid Accent 5"/>
    <w:basedOn w:val="32"/>
    <w:uiPriority w:val="62"/>
    <w:pPr>
      <w:spacing w:after="0" w:line="240" w:lineRule="auto"/>
    </w:p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18" w:space="0"/>
          <w:right w:val="single" w:color="4BACC6" w:themeColor="accent5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  <w:shd w:val="clear" w:color="auto" w:fill="D2EAF0" w:themeFill="accent5" w:themeFillTint="3F"/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sz="8" w:space="0"/>
        </w:tcBorders>
        <w:shd w:val="clear" w:color="auto" w:fill="D2EAF0" w:themeFill="accent5" w:themeFillTint="3F"/>
      </w:tcPr>
    </w:tblStylePr>
    <w:tblStylePr w:type="band2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sz="8" w:space="0"/>
        </w:tcBorders>
      </w:tcPr>
    </w:tblStylePr>
  </w:style>
  <w:style w:type="table" w:styleId="54">
    <w:name w:val="Light Grid Accent 6"/>
    <w:basedOn w:val="32"/>
    <w:uiPriority w:val="62"/>
    <w:pPr>
      <w:spacing w:after="0" w:line="240" w:lineRule="auto"/>
    </w:p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18" w:space="0"/>
          <w:right w:val="single" w:color="F79646" w:themeColor="accent6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  <w:shd w:val="clear" w:color="auto" w:fill="FDE5D1" w:themeFill="accent6" w:themeFillTint="3F"/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sz="8" w:space="0"/>
        </w:tcBorders>
        <w:shd w:val="clear" w:color="auto" w:fill="FDE5D1" w:themeFill="accent6" w:themeFillTint="3F"/>
      </w:tcPr>
    </w:tblStylePr>
    <w:tblStylePr w:type="band2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sz="8" w:space="0"/>
        </w:tcBorders>
      </w:tcPr>
    </w:tblStylePr>
  </w:style>
  <w:style w:type="table" w:styleId="55">
    <w:name w:val="Medium Shading 1"/>
    <w:basedOn w:val="32"/>
    <w:uiPriority w:val="63"/>
    <w:pPr>
      <w:spacing w:after="0" w:line="240" w:lineRule="auto"/>
    </w:pPr>
    <w:tblPr>
      <w:tblBorders>
        <w:top w:val="single" w:color="3F3F3F" w:themeColor="text1" w:themeTint="BF" w:sz="8" w:space="0"/>
        <w:left w:val="single" w:color="3F3F3F" w:themeColor="text1" w:themeTint="BF" w:sz="8" w:space="0"/>
        <w:bottom w:val="single" w:color="3F3F3F" w:themeColor="text1" w:themeTint="BF" w:sz="8" w:space="0"/>
        <w:right w:val="single" w:color="3F3F3F" w:themeColor="text1" w:themeTint="BF" w:sz="8" w:space="0"/>
        <w:insideH w:val="single" w:color="3F3F3F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3F3F3F" w:themeColor="text1" w:themeTint="BF" w:sz="8" w:space="0"/>
          <w:left w:val="single" w:color="3F3F3F" w:themeColor="text1" w:themeTint="BF" w:sz="8" w:space="0"/>
          <w:bottom w:val="single" w:color="3F3F3F" w:themeColor="text1" w:themeTint="BF" w:sz="8" w:space="0"/>
          <w:right w:val="single" w:color="3F3F3F" w:themeColor="text1" w:themeTint="BF" w:sz="8" w:space="0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3F3F3F" w:themeColor="text1" w:themeTint="BF" w:sz="6" w:space="0"/>
          <w:left w:val="single" w:color="3F3F3F" w:themeColor="text1" w:themeTint="BF" w:sz="8" w:space="0"/>
          <w:bottom w:val="single" w:color="3F3F3F" w:themeColor="text1" w:themeTint="BF" w:sz="8" w:space="0"/>
          <w:right w:val="single" w:color="3F3F3F" w:themeColor="tex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FBF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BFBFBF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6">
    <w:name w:val="Medium Shading 1 Accent 1"/>
    <w:basedOn w:val="32"/>
    <w:uiPriority w:val="63"/>
    <w:pPr>
      <w:spacing w:after="0" w:line="240" w:lineRule="auto"/>
    </w:pPr>
    <w:tblPr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7BA0CD" w:themeColor="accent1" w:themeTint="BF" w:sz="8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BA0CD" w:themeColor="accent1" w:themeTint="BF" w:sz="6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7">
    <w:name w:val="Medium Shading 1 Accent 2"/>
    <w:basedOn w:val="32"/>
    <w:uiPriority w:val="63"/>
    <w:pPr>
      <w:spacing w:after="0" w:line="240" w:lineRule="auto"/>
    </w:pPr>
    <w:tblPr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CF7B79" w:themeColor="accent2" w:themeTint="BF" w:sz="8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F7B79" w:themeColor="accent2" w:themeTint="BF" w:sz="6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3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3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8">
    <w:name w:val="Medium Shading 1 Accent 3"/>
    <w:basedOn w:val="32"/>
    <w:uiPriority w:val="63"/>
    <w:pPr>
      <w:spacing w:after="0" w:line="240" w:lineRule="auto"/>
    </w:pPr>
    <w:tblPr>
      <w:tblBorders>
        <w:top w:val="single" w:color="B4CC82" w:themeColor="accent3" w:themeTint="BF" w:sz="8" w:space="0"/>
        <w:left w:val="single" w:color="B4CC82" w:themeColor="accent3" w:themeTint="BF" w:sz="8" w:space="0"/>
        <w:bottom w:val="single" w:color="B4CC82" w:themeColor="accent3" w:themeTint="BF" w:sz="8" w:space="0"/>
        <w:right w:val="single" w:color="B4CC82" w:themeColor="accent3" w:themeTint="BF" w:sz="8" w:space="0"/>
        <w:insideH w:val="single" w:color="B4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B4CC82" w:themeColor="accent3" w:themeTint="BF" w:sz="8" w:space="0"/>
          <w:left w:val="single" w:color="B4CC82" w:themeColor="accent3" w:themeTint="BF" w:sz="8" w:space="0"/>
          <w:bottom w:val="single" w:color="B4CC82" w:themeColor="accent3" w:themeTint="BF" w:sz="8" w:space="0"/>
          <w:right w:val="single" w:color="B4CC82" w:themeColor="accent3" w:themeTint="BF" w:sz="8" w:space="0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B4CC82" w:themeColor="accent3" w:themeTint="BF" w:sz="6" w:space="0"/>
          <w:left w:val="single" w:color="B4CC82" w:themeColor="accent3" w:themeTint="BF" w:sz="8" w:space="0"/>
          <w:bottom w:val="single" w:color="B4CC82" w:themeColor="accent3" w:themeTint="BF" w:sz="8" w:space="0"/>
          <w:right w:val="single" w:color="B4CC82" w:themeColor="accent3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9">
    <w:name w:val="Medium Shading 1 Accent 4"/>
    <w:basedOn w:val="32"/>
    <w:uiPriority w:val="63"/>
    <w:pPr>
      <w:spacing w:after="0" w:line="240" w:lineRule="auto"/>
    </w:pPr>
    <w:tblPr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9F8AB9" w:themeColor="accent4" w:themeTint="BF" w:sz="8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F8AB9" w:themeColor="accent4" w:themeTint="BF" w:sz="6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0">
    <w:name w:val="Medium Shading 1 Accent 5"/>
    <w:basedOn w:val="32"/>
    <w:uiPriority w:val="63"/>
    <w:pPr>
      <w:spacing w:after="0" w:line="240" w:lineRule="auto"/>
    </w:pPr>
    <w:tblPr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78C0D4" w:themeColor="accent5" w:themeTint="BF" w:sz="8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8C0D4" w:themeColor="accent5" w:themeTint="BF" w:sz="6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0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0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1">
    <w:name w:val="Medium Shading 1 Accent 6"/>
    <w:basedOn w:val="32"/>
    <w:uiPriority w:val="63"/>
    <w:pPr>
      <w:spacing w:after="0" w:line="240" w:lineRule="auto"/>
    </w:pPr>
    <w:tblPr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9B074" w:themeColor="accent6" w:themeTint="BF" w:sz="8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9B074" w:themeColor="accent6" w:themeTint="BF" w:sz="6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5D1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5D1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2">
    <w:name w:val="Medium Shading 2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3">
    <w:name w:val="Medium Shading 2 Accent 1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4">
    <w:name w:val="Medium Shading 2 Accent 2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5">
    <w:name w:val="Medium Shading 2 Accent 3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6">
    <w:name w:val="Medium Shading 2 Accent 4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7">
    <w:name w:val="Medium Shading 2 Accent 5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8">
    <w:name w:val="Medium Shading 2 Accent 6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9">
    <w:name w:val="Medium List 1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000000" w:themeColor="text1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band1Vert">
      <w:tblPr/>
      <w:tcPr>
        <w:shd w:val="clear" w:color="auto" w:fill="BFBFBF" w:themeFill="text1" w:themeFillTint="3F"/>
      </w:tcPr>
    </w:tblStylePr>
    <w:tblStylePr w:type="band1Horz">
      <w:tblPr/>
      <w:tcPr>
        <w:shd w:val="clear" w:color="auto" w:fill="BFBFBF" w:themeFill="text1" w:themeFillTint="3F"/>
      </w:tcPr>
    </w:tblStylePr>
  </w:style>
  <w:style w:type="table" w:styleId="70">
    <w:name w:val="Medium List 1 Accent 1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F81BD" w:themeColor="accent1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71">
    <w:name w:val="Medium List 1 Accent 2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C0504D" w:themeColor="accent2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band1Vert">
      <w:tblPr/>
      <w:tcPr>
        <w:shd w:val="clear" w:color="auto" w:fill="EFD3D3" w:themeFill="accent2" w:themeFillTint="3F"/>
      </w:tcPr>
    </w:tblStylePr>
    <w:tblStylePr w:type="band1Horz">
      <w:tblPr/>
      <w:tcPr>
        <w:shd w:val="clear" w:color="auto" w:fill="EFD3D3" w:themeFill="accent2" w:themeFillTint="3F"/>
      </w:tcPr>
    </w:tblStylePr>
  </w:style>
  <w:style w:type="table" w:styleId="72">
    <w:name w:val="Medium List 1 Accent 3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9BBB59" w:themeColor="accent3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73">
    <w:name w:val="Medium List 1 Accent 4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8064A2" w:themeColor="accent4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74">
    <w:name w:val="Medium List 1 Accent 5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BACC6" w:themeColor="accent5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band1Vert">
      <w:tblPr/>
      <w:tcPr>
        <w:shd w:val="clear" w:color="auto" w:fill="D2EAF0" w:themeFill="accent5" w:themeFillTint="3F"/>
      </w:tcPr>
    </w:tblStylePr>
    <w:tblStylePr w:type="band1Horz">
      <w:tblPr/>
      <w:tcPr>
        <w:shd w:val="clear" w:color="auto" w:fill="D2EAF0" w:themeFill="accent5" w:themeFillTint="3F"/>
      </w:tcPr>
    </w:tblStylePr>
  </w:style>
  <w:style w:type="table" w:styleId="75">
    <w:name w:val="Medium List 1 Accent 6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F79646" w:themeColor="accent6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band1Vert">
      <w:tblPr/>
      <w:tcPr>
        <w:shd w:val="clear" w:color="auto" w:fill="FDE5D1" w:themeFill="accent6" w:themeFillTint="3F"/>
      </w:tcPr>
    </w:tblStylePr>
    <w:tblStylePr w:type="band1Horz">
      <w:tblPr/>
      <w:tcPr>
        <w:shd w:val="clear" w:color="auto" w:fill="FDE5D1" w:themeFill="accent6" w:themeFillTint="3F"/>
      </w:tcPr>
    </w:tblStylePr>
  </w:style>
  <w:style w:type="table" w:styleId="76">
    <w:name w:val="Medium List 2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000000" w:themeColor="tex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000000" w:themeColor="tex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000000" w:themeColor="tex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000000" w:themeColor="tex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BFBFBF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77">
    <w:name w:val="Medium List 2 Accent 1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F81BD" w:themeColor="accen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F81BD" w:themeColor="accen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F81BD" w:themeColor="accen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F81BD" w:themeColor="accen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78">
    <w:name w:val="Medium List 2 Accent 2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C0504D" w:themeColor="accent2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C0504D" w:themeColor="accent2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C0504D" w:themeColor="accent2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3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79">
    <w:name w:val="Medium List 2 Accent 3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9BBB59" w:themeColor="accent3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9BBB59" w:themeColor="accent3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9BBB59" w:themeColor="accent3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0">
    <w:name w:val="Medium List 2 Accent 4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8064A2" w:themeColor="accent4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8064A2" w:themeColor="accent4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8064A2" w:themeColor="accent4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1">
    <w:name w:val="Medium List 2 Accent 5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BACC6" w:themeColor="accent5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BACC6" w:themeColor="accent5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BACC6" w:themeColor="accent5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0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2">
    <w:name w:val="Medium List 2 Accent 6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F79646" w:themeColor="accent6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F79646" w:themeColor="accent6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F79646" w:themeColor="accent6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5D1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3">
    <w:name w:val="Medium Grid 1"/>
    <w:basedOn w:val="32"/>
    <w:uiPriority w:val="67"/>
    <w:pPr>
      <w:spacing w:after="0" w:line="240" w:lineRule="auto"/>
    </w:pPr>
    <w:tblPr>
      <w:tblBorders>
        <w:top w:val="single" w:color="3F3F3F" w:themeColor="text1" w:themeTint="BF" w:sz="8" w:space="0"/>
        <w:left w:val="single" w:color="3F3F3F" w:themeColor="text1" w:themeTint="BF" w:sz="8" w:space="0"/>
        <w:bottom w:val="single" w:color="3F3F3F" w:themeColor="text1" w:themeTint="BF" w:sz="8" w:space="0"/>
        <w:right w:val="single" w:color="3F3F3F" w:themeColor="text1" w:themeTint="BF" w:sz="8" w:space="0"/>
        <w:insideH w:val="single" w:color="3F3F3F" w:themeColor="text1" w:themeTint="BF" w:sz="8" w:space="0"/>
        <w:insideV w:val="single" w:color="3F3F3F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3F3F3F" w:themeColor="tex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shd w:val="clear" w:color="auto" w:fill="7F7F7F" w:themeFill="text1" w:themeFillTint="7F"/>
      </w:tcPr>
    </w:tblStylePr>
  </w:style>
  <w:style w:type="table" w:styleId="84">
    <w:name w:val="Medium Grid 1 Accent 1"/>
    <w:basedOn w:val="32"/>
    <w:uiPriority w:val="67"/>
    <w:pPr>
      <w:spacing w:after="0" w:line="240" w:lineRule="auto"/>
    </w:pPr>
    <w:tblPr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  <w:insideV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BA0CD" w:themeColor="accen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shd w:val="clear" w:color="auto" w:fill="A7C0DE" w:themeFill="accent1" w:themeFillTint="7F"/>
      </w:tcPr>
    </w:tblStylePr>
  </w:style>
  <w:style w:type="table" w:styleId="85">
    <w:name w:val="Medium Grid 1 Accent 2"/>
    <w:basedOn w:val="32"/>
    <w:uiPriority w:val="67"/>
    <w:pPr>
      <w:spacing w:after="0" w:line="240" w:lineRule="auto"/>
    </w:pPr>
    <w:tblPr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  <w:insideV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CF7B79" w:themeColor="accent2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86">
    <w:name w:val="Medium Grid 1 Accent 3"/>
    <w:basedOn w:val="32"/>
    <w:uiPriority w:val="67"/>
    <w:pPr>
      <w:spacing w:after="0" w:line="240" w:lineRule="auto"/>
    </w:pPr>
    <w:tblPr>
      <w:tblBorders>
        <w:top w:val="single" w:color="B4CC82" w:themeColor="accent3" w:themeTint="BF" w:sz="8" w:space="0"/>
        <w:left w:val="single" w:color="B4CC82" w:themeColor="accent3" w:themeTint="BF" w:sz="8" w:space="0"/>
        <w:bottom w:val="single" w:color="B4CC82" w:themeColor="accent3" w:themeTint="BF" w:sz="8" w:space="0"/>
        <w:right w:val="single" w:color="B4CC82" w:themeColor="accent3" w:themeTint="BF" w:sz="8" w:space="0"/>
        <w:insideH w:val="single" w:color="B4CC82" w:themeColor="accent3" w:themeTint="BF" w:sz="8" w:space="0"/>
        <w:insideV w:val="single" w:color="B4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B4CC82" w:themeColor="accent3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87">
    <w:name w:val="Medium Grid 1 Accent 4"/>
    <w:basedOn w:val="32"/>
    <w:uiPriority w:val="67"/>
    <w:pPr>
      <w:spacing w:after="0" w:line="240" w:lineRule="auto"/>
    </w:pPr>
    <w:tblPr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  <w:insideV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9F8AB9" w:themeColor="accent4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88">
    <w:name w:val="Medium Grid 1 Accent 5"/>
    <w:basedOn w:val="32"/>
    <w:uiPriority w:val="67"/>
    <w:pPr>
      <w:spacing w:after="0" w:line="240" w:lineRule="auto"/>
    </w:pPr>
    <w:tblPr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  <w:insideV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8C0D4" w:themeColor="accent5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89">
    <w:name w:val="Medium Grid 1 Accent 6"/>
    <w:basedOn w:val="32"/>
    <w:uiPriority w:val="67"/>
    <w:pPr>
      <w:spacing w:after="0" w:line="240" w:lineRule="auto"/>
    </w:pPr>
    <w:tblPr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  <w:insideV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F9B074" w:themeColor="accent6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90">
    <w:name w:val="Medium Grid 2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5E5E5" w:themeFill="text1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7F7F7F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1">
    <w:name w:val="Medium Grid 2 Accent 1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A7C0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2">
    <w:name w:val="Medium Grid 2 Accent 2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3">
    <w:name w:val="Medium Grid 2 Accent 3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4">
    <w:name w:val="Medium Grid 2 Accent 4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2EFF5" w:themeFill="accent4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5">
    <w:name w:val="Medium Grid 2 Accent 5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6">
    <w:name w:val="Medium Grid 2 Accent 6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7">
    <w:name w:val="Medium Grid 3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7F7F7F" w:themeFill="tex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7F7F7F" w:themeFill="text1" w:themeFillTint="7F"/>
      </w:tcPr>
    </w:tblStylePr>
  </w:style>
  <w:style w:type="table" w:styleId="98">
    <w:name w:val="Medium Grid 3 Accent 1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7C0DE" w:themeFill="accen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A7C0DE" w:themeFill="accent1" w:themeFillTint="7F"/>
      </w:tcPr>
    </w:tblStylePr>
  </w:style>
  <w:style w:type="table" w:styleId="99">
    <w:name w:val="Medium Grid 3 Accent 2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DFA7A6" w:themeFill="accent2" w:themeFillTint="7F"/>
      </w:tcPr>
    </w:tblStylePr>
  </w:style>
  <w:style w:type="table" w:styleId="100">
    <w:name w:val="Medium Grid 3 Accent 3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CDDDAC" w:themeFill="accent3" w:themeFillTint="7F"/>
      </w:tcPr>
    </w:tblStylePr>
  </w:style>
  <w:style w:type="table" w:styleId="101">
    <w:name w:val="Medium Grid 3 Accent 4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BFB1D0" w:themeFill="accent4" w:themeFillTint="7F"/>
      </w:tcPr>
    </w:tblStylePr>
  </w:style>
  <w:style w:type="table" w:styleId="102">
    <w:name w:val="Medium Grid 3 Accent 5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A5D5E2" w:themeFill="accent5" w:themeFillTint="7F"/>
      </w:tcPr>
    </w:tblStylePr>
  </w:style>
  <w:style w:type="table" w:styleId="103">
    <w:name w:val="Medium Grid 3 Accent 6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FBCAA2" w:themeFill="accent6" w:themeFillTint="7F"/>
      </w:tcPr>
    </w:tblStylePr>
  </w:style>
  <w:style w:type="table" w:styleId="104">
    <w:name w:val="Dark List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105">
    <w:name w:val="Dark List Accent 1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43F61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66091" w:themeFill="accen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</w:style>
  <w:style w:type="table" w:styleId="106">
    <w:name w:val="Dark List Accent 2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943734" w:themeFill="accent2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</w:style>
  <w:style w:type="table" w:styleId="107">
    <w:name w:val="Dark List Accent 3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4E6127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108">
    <w:name w:val="Dark List Accent 4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3F30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109">
    <w:name w:val="Dark List Accent 5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110">
    <w:name w:val="Dark List Accent 6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E36C09" w:themeFill="accent6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</w:style>
  <w:style w:type="table" w:styleId="111">
    <w:name w:val="Colorful Shading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E5E5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7F7F7F" w:themeFill="text1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2">
    <w:name w:val="Colorful Shading Accent 1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4F81BD" w:themeColor="accent1" w:sz="4" w:space="0"/>
        <w:bottom w:val="single" w:color="4F81BD" w:themeColor="accent1" w:sz="4" w:space="0"/>
        <w:right w:val="single" w:color="4F81BD" w:themeColor="accen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2B4D74" w:themeFill="accent1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2B4D74" w:themeFill="accent1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B4D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C0DE" w:themeFill="accent1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3">
    <w:name w:val="Colorful Shading Accent 2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C0504D" w:themeColor="accent2" w:sz="4" w:space="0"/>
        <w:bottom w:val="single" w:color="C0504D" w:themeColor="accent2" w:sz="4" w:space="0"/>
        <w:right w:val="single" w:color="C0504D" w:themeColor="accent2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4">
    <w:name w:val="Colorful Shading Accent 3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24" w:space="0"/>
        <w:left w:val="single" w:color="9BBB59" w:themeColor="accent3" w:sz="4" w:space="0"/>
        <w:bottom w:val="single" w:color="9BBB59" w:themeColor="accent3" w:sz="4" w:space="0"/>
        <w:right w:val="single" w:color="9BBB59" w:themeColor="accent3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15">
    <w:name w:val="Colorful Shading Accent 4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24" w:space="0"/>
        <w:left w:val="single" w:color="8064A2" w:themeColor="accent4" w:sz="4" w:space="0"/>
        <w:bottom w:val="single" w:color="8064A2" w:themeColor="accent4" w:sz="4" w:space="0"/>
        <w:right w:val="single" w:color="8064A2" w:themeColor="accent4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5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4C3A62" w:themeFill="accent4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4C3A62" w:themeFill="accent4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A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6">
    <w:name w:val="Colorful Shading Accent 5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24" w:space="0"/>
        <w:left w:val="single" w:color="4BACC6" w:themeColor="accent5" w:sz="4" w:space="0"/>
        <w:bottom w:val="single" w:color="4BACC6" w:themeColor="accent5" w:sz="4" w:space="0"/>
        <w:right w:val="single" w:color="4BACC6" w:themeColor="accent5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7">
    <w:name w:val="Colorful Shading Accent 6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24" w:space="0"/>
        <w:left w:val="single" w:color="F79646" w:themeColor="accent6" w:sz="4" w:space="0"/>
        <w:bottom w:val="single" w:color="F79646" w:themeColor="accent6" w:sz="4" w:space="0"/>
        <w:right w:val="single" w:color="F79646" w:themeColor="accent6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B65607" w:themeFill="accent6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B65607" w:themeFill="accent6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7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8">
    <w:name w:val="Colorful List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E5E5" w:themeFill="text1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119">
    <w:name w:val="Colorful List Accent 1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120">
    <w:name w:val="Colorful List Accent 2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121">
    <w:name w:val="Colorful List Accent 3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664E82" w:themeFill="accent4" w:themeFillShade="CC"/>
      </w:tcPr>
    </w:tblStylePr>
    <w:tblStylePr w:type="lastRow">
      <w:rPr>
        <w:b/>
        <w:bCs/>
        <w:color w:val="664F83" w:themeColor="accent4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122">
    <w:name w:val="Colorful List Accent 4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5" w:themeFill="accent4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7E9C40" w:themeFill="accent3" w:themeFillShade="CC"/>
      </w:tcPr>
    </w:tblStylePr>
    <w:tblStylePr w:type="lastRow">
      <w:rPr>
        <w:b/>
        <w:bCs/>
        <w:color w:val="7E9D40" w:themeColor="accent3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123">
    <w:name w:val="Colorful List Accent 5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F3730A" w:themeFill="accent6" w:themeFillShade="CC"/>
      </w:tcPr>
    </w:tblStylePr>
    <w:tblStylePr w:type="lastRow">
      <w:rPr>
        <w:b/>
        <w:bCs/>
        <w:color w:val="F3740B" w:themeColor="accent6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124">
    <w:name w:val="Colorful List Accent 6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348DA5" w:themeFill="accent5" w:themeFillShade="CC"/>
      </w:tcPr>
    </w:tblStylePr>
    <w:tblStylePr w:type="lastRow">
      <w:rPr>
        <w:b/>
        <w:bCs/>
        <w:color w:val="358EA6" w:themeColor="accent5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125">
    <w:name w:val="Colorful Grid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shd w:val="clear" w:color="auto" w:fill="7F7F7F" w:themeFill="text1" w:themeFillTint="7F"/>
      </w:tcPr>
    </w:tblStylePr>
  </w:style>
  <w:style w:type="table" w:styleId="126">
    <w:name w:val="Colorful Grid Accent 1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66091" w:themeFill="accent1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66091" w:themeFill="accent1" w:themeFillShade="BF"/>
      </w:tc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shd w:val="clear" w:color="auto" w:fill="A7C0DE" w:themeFill="accent1" w:themeFillTint="7F"/>
      </w:tcPr>
    </w:tblStylePr>
  </w:style>
  <w:style w:type="table" w:styleId="127">
    <w:name w:val="Colorful Grid Accent 2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43734" w:themeFill="accent2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437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28">
    <w:name w:val="Colorful Grid Accent 3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29">
    <w:name w:val="Colorful Grid Accent 4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30">
    <w:name w:val="Colorful Grid Accent 5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31">
    <w:name w:val="Colorful Grid Accent 6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E36C09" w:themeFill="accent6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E36C09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character" w:styleId="133">
    <w:name w:val="Strong"/>
    <w:basedOn w:val="132"/>
    <w:qFormat/>
    <w:uiPriority w:val="22"/>
    <w:rPr>
      <w:b/>
      <w:bCs/>
    </w:rPr>
  </w:style>
  <w:style w:type="character" w:styleId="134">
    <w:name w:val="Emphasis"/>
    <w:basedOn w:val="132"/>
    <w:qFormat/>
    <w:uiPriority w:val="20"/>
    <w:rPr>
      <w:i/>
      <w:iCs/>
    </w:rPr>
  </w:style>
  <w:style w:type="character" w:customStyle="1" w:styleId="135">
    <w:name w:val="Header Char"/>
    <w:basedOn w:val="132"/>
    <w:link w:val="25"/>
    <w:uiPriority w:val="99"/>
  </w:style>
  <w:style w:type="character" w:customStyle="1" w:styleId="136">
    <w:name w:val="Footer Char"/>
    <w:basedOn w:val="132"/>
    <w:link w:val="24"/>
    <w:uiPriority w:val="99"/>
  </w:style>
  <w:style w:type="paragraph" w:styleId="137">
    <w:name w:val="No Spacing"/>
    <w:qFormat/>
    <w:uiPriority w:val="1"/>
    <w:pPr>
      <w:spacing w:after="0" w:line="240" w:lineRule="auto"/>
    </w:pPr>
    <w:rPr>
      <w:rFonts w:asciiTheme="minorHAnsi" w:hAnsiTheme="minorHAnsi" w:eastAsiaTheme="minorEastAsia" w:cstheme="minorBidi"/>
      <w:sz w:val="22"/>
      <w:szCs w:val="22"/>
      <w:lang w:val="en-US" w:eastAsia="en-US" w:bidi="ar-SA"/>
    </w:rPr>
  </w:style>
  <w:style w:type="character" w:customStyle="1" w:styleId="138">
    <w:name w:val="Heading 1 Char"/>
    <w:basedOn w:val="132"/>
    <w:link w:val="3"/>
    <w:uiPriority w:val="9"/>
    <w:rPr>
      <w:rFonts w:asciiTheme="majorHAnsi" w:hAnsiTheme="majorHAnsi" w:eastAsiaTheme="majorEastAsia" w:cstheme="majorBidi"/>
      <w:b/>
      <w:bCs/>
      <w:color w:val="376092" w:themeColor="accent1" w:themeShade="BF"/>
      <w:sz w:val="28"/>
      <w:szCs w:val="28"/>
    </w:rPr>
  </w:style>
  <w:style w:type="character" w:customStyle="1" w:styleId="139">
    <w:name w:val="Heading 2 Char"/>
    <w:basedOn w:val="132"/>
    <w:link w:val="4"/>
    <w:uiPriority w:val="9"/>
    <w:rPr>
      <w:rFonts w:asciiTheme="majorHAnsi" w:hAnsiTheme="majorHAnsi" w:eastAsiaTheme="majorEastAsia" w:cstheme="majorBidi"/>
      <w:b/>
      <w:bCs/>
      <w:color w:val="4F81BD" w:themeColor="accent1"/>
      <w:sz w:val="26"/>
      <w:szCs w:val="26"/>
      <w14:textFill>
        <w14:solidFill>
          <w14:schemeClr w14:val="accent1"/>
        </w14:solidFill>
      </w14:textFill>
    </w:rPr>
  </w:style>
  <w:style w:type="character" w:customStyle="1" w:styleId="140">
    <w:name w:val="Heading 3 Char"/>
    <w:basedOn w:val="132"/>
    <w:link w:val="5"/>
    <w:uiPriority w:val="9"/>
    <w:rPr>
      <w:rFonts w:asciiTheme="majorHAnsi" w:hAnsiTheme="majorHAnsi" w:eastAsiaTheme="majorEastAsia" w:cstheme="majorBidi"/>
      <w:b/>
      <w:b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41">
    <w:name w:val="Title Char"/>
    <w:basedOn w:val="132"/>
    <w:link w:val="31"/>
    <w:uiPriority w:val="10"/>
    <w:rPr>
      <w:rFonts w:asciiTheme="majorHAnsi" w:hAnsiTheme="majorHAnsi" w:eastAsiaTheme="majorEastAsia" w:cstheme="majorBidi"/>
      <w:color w:val="17375E" w:themeColor="text2" w:themeShade="BF"/>
      <w:spacing w:val="5"/>
      <w:kern w:val="28"/>
      <w:sz w:val="52"/>
      <w:szCs w:val="52"/>
    </w:rPr>
  </w:style>
  <w:style w:type="character" w:customStyle="1" w:styleId="142">
    <w:name w:val="Subtitle Char"/>
    <w:basedOn w:val="132"/>
    <w:link w:val="26"/>
    <w:uiPriority w:val="11"/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  <w14:textFill>
        <w14:solidFill>
          <w14:schemeClr w14:val="accent1"/>
        </w14:solidFill>
      </w14:textFill>
    </w:rPr>
  </w:style>
  <w:style w:type="paragraph" w:styleId="143">
    <w:name w:val="List Paragraph"/>
    <w:basedOn w:val="1"/>
    <w:qFormat/>
    <w:uiPriority w:val="34"/>
    <w:pPr>
      <w:ind w:left="720"/>
      <w:contextualSpacing/>
    </w:pPr>
  </w:style>
  <w:style w:type="character" w:customStyle="1" w:styleId="144">
    <w:name w:val="Body Text Char"/>
    <w:basedOn w:val="132"/>
    <w:link w:val="19"/>
    <w:uiPriority w:val="99"/>
  </w:style>
  <w:style w:type="character" w:customStyle="1" w:styleId="145">
    <w:name w:val="Body Text 2 Char"/>
    <w:basedOn w:val="132"/>
    <w:link w:val="28"/>
    <w:uiPriority w:val="99"/>
  </w:style>
  <w:style w:type="character" w:customStyle="1" w:styleId="146">
    <w:name w:val="Body Text 3 Char"/>
    <w:basedOn w:val="132"/>
    <w:link w:val="17"/>
    <w:uiPriority w:val="99"/>
    <w:rPr>
      <w:sz w:val="16"/>
      <w:szCs w:val="16"/>
    </w:rPr>
  </w:style>
  <w:style w:type="character" w:customStyle="1" w:styleId="147">
    <w:name w:val="Macro Text Char"/>
    <w:basedOn w:val="132"/>
    <w:link w:val="2"/>
    <w:uiPriority w:val="99"/>
    <w:rPr>
      <w:rFonts w:ascii="Courier" w:hAnsi="Courier"/>
      <w:sz w:val="20"/>
      <w:szCs w:val="20"/>
    </w:rPr>
  </w:style>
  <w:style w:type="paragraph" w:styleId="148">
    <w:name w:val="Quote"/>
    <w:basedOn w:val="1"/>
    <w:next w:val="1"/>
    <w:link w:val="149"/>
    <w:qFormat/>
    <w:uiPriority w:val="29"/>
    <w:rPr>
      <w:i/>
      <w:iCs/>
      <w:color w:val="000000" w:themeColor="text1"/>
      <w14:textFill>
        <w14:solidFill>
          <w14:schemeClr w14:val="tx1"/>
        </w14:solidFill>
      </w14:textFill>
    </w:rPr>
  </w:style>
  <w:style w:type="character" w:customStyle="1" w:styleId="149">
    <w:name w:val="Quote Char"/>
    <w:basedOn w:val="132"/>
    <w:link w:val="148"/>
    <w:uiPriority w:val="29"/>
    <w:rPr>
      <w:i/>
      <w:iCs/>
      <w:color w:val="000000" w:themeColor="text1"/>
      <w14:textFill>
        <w14:solidFill>
          <w14:schemeClr w14:val="tx1"/>
        </w14:solidFill>
      </w14:textFill>
    </w:rPr>
  </w:style>
  <w:style w:type="character" w:customStyle="1" w:styleId="150">
    <w:name w:val="Heading 4 Char"/>
    <w:basedOn w:val="132"/>
    <w:link w:val="6"/>
    <w:semiHidden/>
    <w:uiPriority w:val="9"/>
    <w:rPr>
      <w:rFonts w:asciiTheme="majorHAnsi" w:hAnsiTheme="majorHAnsi" w:eastAsiaTheme="majorEastAsia" w:cstheme="majorBidi"/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1">
    <w:name w:val="Heading 5 Char"/>
    <w:basedOn w:val="132"/>
    <w:link w:val="7"/>
    <w:semiHidden/>
    <w:uiPriority w:val="9"/>
    <w:rPr>
      <w:rFonts w:asciiTheme="majorHAnsi" w:hAnsiTheme="majorHAnsi" w:eastAsiaTheme="majorEastAsia" w:cstheme="majorBidi"/>
      <w:color w:val="254061" w:themeColor="accent1" w:themeShade="80"/>
    </w:rPr>
  </w:style>
  <w:style w:type="character" w:customStyle="1" w:styleId="152">
    <w:name w:val="Heading 6 Char"/>
    <w:basedOn w:val="132"/>
    <w:link w:val="8"/>
    <w:semiHidden/>
    <w:uiPriority w:val="9"/>
    <w:rPr>
      <w:rFonts w:asciiTheme="majorHAnsi" w:hAnsiTheme="majorHAnsi" w:eastAsiaTheme="majorEastAsia" w:cstheme="majorBidi"/>
      <w:i/>
      <w:iCs/>
      <w:color w:val="254061" w:themeColor="accent1" w:themeShade="80"/>
    </w:rPr>
  </w:style>
  <w:style w:type="character" w:customStyle="1" w:styleId="153">
    <w:name w:val="Heading 7 Char"/>
    <w:basedOn w:val="132"/>
    <w:link w:val="9"/>
    <w:semiHidden/>
    <w:uiPriority w:val="9"/>
    <w:rPr>
      <w:rFonts w:asciiTheme="majorHAnsi" w:hAnsiTheme="majorHAnsi" w:eastAsiaTheme="majorEastAsia" w:cstheme="majorBidi"/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customStyle="1" w:styleId="154">
    <w:name w:val="Heading 8 Char"/>
    <w:basedOn w:val="132"/>
    <w:link w:val="10"/>
    <w:semiHidden/>
    <w:uiPriority w:val="9"/>
    <w:rPr>
      <w:rFonts w:asciiTheme="majorHAnsi" w:hAnsiTheme="majorHAnsi" w:eastAsiaTheme="majorEastAsia" w:cstheme="majorBidi"/>
      <w:color w:val="4F81BD" w:themeColor="accent1"/>
      <w:sz w:val="20"/>
      <w:szCs w:val="20"/>
      <w14:textFill>
        <w14:solidFill>
          <w14:schemeClr w14:val="accent1"/>
        </w14:solidFill>
      </w14:textFill>
    </w:rPr>
  </w:style>
  <w:style w:type="character" w:customStyle="1" w:styleId="155">
    <w:name w:val="Heading 9 Char"/>
    <w:basedOn w:val="132"/>
    <w:link w:val="11"/>
    <w:semiHidden/>
    <w:uiPriority w:val="9"/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156">
    <w:name w:val="Intense Quote"/>
    <w:basedOn w:val="1"/>
    <w:next w:val="1"/>
    <w:link w:val="157"/>
    <w:qFormat/>
    <w:uiPriority w:val="30"/>
    <w:pPr>
      <w:pBdr>
        <w:bottom w:val="single" w:color="4F81BD" w:themeColor="accent1" w:sz="4" w:space="4"/>
      </w:pBdr>
      <w:spacing w:before="200" w:after="280"/>
      <w:ind w:left="936" w:right="936"/>
    </w:pPr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7">
    <w:name w:val="Intense Quote Char"/>
    <w:basedOn w:val="132"/>
    <w:link w:val="156"/>
    <w:uiPriority w:val="30"/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8">
    <w:name w:val="Subtle Emphasis"/>
    <w:basedOn w:val="132"/>
    <w:qFormat/>
    <w:uiPriority w:val="19"/>
    <w:rPr>
      <w:i/>
      <w:iCs/>
      <w:color w:val="808080" w:themeColor="text1" w:themeTint="80"/>
      <w14:textFill>
        <w14:solidFill>
          <w14:schemeClr w14:val="tx1">
            <w14:lumMod w14:val="50000"/>
            <w14:lumOff w14:val="50000"/>
          </w14:schemeClr>
        </w14:solidFill>
      </w14:textFill>
    </w:rPr>
  </w:style>
  <w:style w:type="character" w:customStyle="1" w:styleId="159">
    <w:name w:val="Intense Emphasis"/>
    <w:basedOn w:val="132"/>
    <w:qFormat/>
    <w:uiPriority w:val="21"/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60">
    <w:name w:val="Subtle Reference"/>
    <w:basedOn w:val="132"/>
    <w:qFormat/>
    <w:uiPriority w:val="31"/>
    <w:rPr>
      <w:smallCaps/>
      <w:color w:val="C0504D" w:themeColor="accent2"/>
      <w:u w:val="single"/>
      <w14:textFill>
        <w14:solidFill>
          <w14:schemeClr w14:val="accent2"/>
        </w14:solidFill>
      </w14:textFill>
    </w:rPr>
  </w:style>
  <w:style w:type="character" w:customStyle="1" w:styleId="161">
    <w:name w:val="Intense Reference"/>
    <w:basedOn w:val="132"/>
    <w:qFormat/>
    <w:uiPriority w:val="32"/>
    <w:rPr>
      <w:b/>
      <w:bCs/>
      <w:smallCaps/>
      <w:color w:val="C0504D" w:themeColor="accent2"/>
      <w:spacing w:val="5"/>
      <w:u w:val="single"/>
      <w14:textFill>
        <w14:solidFill>
          <w14:schemeClr w14:val="accent2"/>
        </w14:solidFill>
      </w14:textFill>
    </w:rPr>
  </w:style>
  <w:style w:type="character" w:customStyle="1" w:styleId="162">
    <w:name w:val="Book Title"/>
    <w:basedOn w:val="132"/>
    <w:qFormat/>
    <w:uiPriority w:val="33"/>
    <w:rPr>
      <w:b/>
      <w:bCs/>
      <w:smallCaps/>
      <w:spacing w:val="5"/>
    </w:rPr>
  </w:style>
  <w:style w:type="paragraph" w:customStyle="1" w:styleId="163">
    <w:name w:val="TOC Heading"/>
    <w:basedOn w:val="3"/>
    <w:next w:val="1"/>
    <w:semiHidden/>
    <w:unhideWhenUsed/>
    <w:qFormat/>
    <w:uiPriority w:val="39"/>
    <w:pPr>
      <w:outlineLvl w:val="9"/>
    </w:p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image" Target="media/image4.jpeg"/><Relationship Id="rId8" Type="http://schemas.openxmlformats.org/officeDocument/2006/relationships/image" Target="media/image3.jpeg"/><Relationship Id="rId7" Type="http://schemas.openxmlformats.org/officeDocument/2006/relationships/image" Target="media/image2.jpeg"/><Relationship Id="rId6" Type="http://schemas.openxmlformats.org/officeDocument/2006/relationships/image" Target="media/image1.jpeg"/><Relationship Id="rId5" Type="http://schemas.openxmlformats.org/officeDocument/2006/relationships/theme" Target="theme/theme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2" Type="http://schemas.openxmlformats.org/officeDocument/2006/relationships/fontTable" Target="fontTable.xml"/><Relationship Id="rId11" Type="http://schemas.openxmlformats.org/officeDocument/2006/relationships/customXml" Target="../customXml/item1.xml"/><Relationship Id="rId10" Type="http://schemas.openxmlformats.org/officeDocument/2006/relationships/numbering" Target="numbering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/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8</Pages>
  <Words>0</Words>
  <Characters>0</Characters>
  <Lines>0</Lines>
  <Paragraphs>0</Paragraphs>
  <TotalTime>0</TotalTime>
  <ScaleCrop>false</ScaleCrop>
  <LinksUpToDate>false</LinksUpToDate>
  <CharactersWithSpaces>0</CharactersWithSpaces>
  <Application>WPS Office_7.2.2.8955_F1E327BC-269C-435d-A152-05C5408002CA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2013-12-24T07:15:00Z</dcterms:created>
  <dc:creator>python-docx</dc:creator>
  <dc:description>generated by python-docx</dc:description>
  <cp:lastModifiedBy>激流丶</cp:lastModifiedBy>
  <dcterms:modified xsi:type="dcterms:W3CDTF">2026-04-30T07:36:57Z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2052-7.2.2.8955</vt:lpwstr>
  </property>
  <property fmtid="{D5CDD505-2E9C-101B-9397-08002B2CF9AE}" pid="3" name="ICV">
    <vt:lpwstr>A4DFB82BE828FC611996F26994622835_42</vt:lpwstr>
  </property>
</Properties>
</file>