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41569">
      <w:pPr>
        <w:jc w:val="left"/>
      </w:pPr>
      <w:r>
        <w:rPr>
          <w:rFonts w:ascii="Georgia" w:hAnsi="Georgia" w:eastAsia="Georgia"/>
          <w:b w:val="0"/>
          <w:i w:val="0"/>
          <w:color w:val="E17055"/>
          <w:sz w:val="20"/>
        </w:rPr>
        <w:t>MARITAL TRUTH</w:t>
      </w:r>
    </w:p>
    <w:p w14:paraId="0B84C275"/>
    <w:p w14:paraId="7FC29F52">
      <w:pPr>
        <w:jc w:val="left"/>
      </w:pPr>
      <w:r>
        <w:rPr>
          <w:rFonts w:ascii="微软雅黑" w:hAnsi="微软雅黑" w:eastAsia="微软雅黑"/>
          <w:b/>
          <w:i w:val="0"/>
          <w:color w:val="2D3436"/>
          <w:sz w:val="44"/>
        </w:rPr>
        <w:t>婚姻里最大的谎言：</w:t>
      </w:r>
    </w:p>
    <w:p w14:paraId="411B49DD"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"我养你"</w:t>
      </w:r>
    </w:p>
    <w:p w14:paraId="1765AAD4"/>
    <w:p w14:paraId="1D26E36A">
      <w:pPr>
        <w:jc w:val="left"/>
      </w:pPr>
      <w:r>
        <w:rPr>
          <w:rFonts w:ascii="微软雅黑" w:hAnsi="微软雅黑" w:eastAsia="微软雅黑"/>
          <w:b/>
          <w:i w:val="0"/>
          <w:color w:val="2D3436"/>
          <w:sz w:val="32"/>
        </w:rPr>
        <w:t>33岁全职妈妈的醒悟</w:t>
      </w:r>
    </w:p>
    <w:p w14:paraId="302DB9F8">
      <w:pPr>
        <w:jc w:val="left"/>
      </w:pPr>
      <w:r>
        <w:rPr>
          <w:rFonts w:ascii="微软雅黑" w:hAnsi="微软雅黑" w:eastAsia="微软雅黑"/>
          <w:b w:val="0"/>
          <w:i w:val="0"/>
          <w:color w:val="636E72"/>
          <w:sz w:val="24"/>
        </w:rPr>
        <w:t>有些温柔，其实是慢性毒药</w:t>
      </w:r>
    </w:p>
    <w:p w14:paraId="627D0589">
      <w:pPr>
        <w:jc w:val="left"/>
      </w:pPr>
      <w:r>
        <w:rPr>
          <w:rFonts w:ascii="微软雅黑" w:hAnsi="微软雅黑" w:eastAsia="微软雅黑"/>
          <w:b w:val="0"/>
          <w:i w:val="0"/>
          <w:color w:val="B2BEC3"/>
          <w:sz w:val="20"/>
        </w:rPr>
        <w:t>当一个女人的价值只剩下"被养着"，她就已经在婚姻里失去了所有的筹码</w:t>
      </w:r>
    </w:p>
    <w:p w14:paraId="49327ED3"/>
    <w:p w14:paraId="302A89D4">
      <w:pPr>
        <w:jc w:val="center"/>
      </w:pPr>
      <w:r>
        <w:rPr>
          <w:rFonts w:ascii="微软雅黑" w:hAnsi="微软雅黑" w:eastAsia="微软雅黑"/>
          <w:b w:val="0"/>
          <w:i w:val="0"/>
          <w:color w:val="B2BEC3"/>
          <w:sz w:val="20"/>
        </w:rPr>
        <w:t>▲ 一句"我养你"，困住了多少女人的一生</w:t>
      </w:r>
    </w:p>
    <w:p w14:paraId="28E84716"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 w14:paraId="5A78AEF7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22B1"/>
    <w:p w14:paraId="0957FAFB">
      <w:r>
        <w:rPr>
          <w:rFonts w:ascii="微软雅黑" w:hAnsi="微软雅黑" w:eastAsia="微软雅黑"/>
          <w:b w:val="0"/>
          <w:i w:val="0"/>
          <w:sz w:val="24"/>
        </w:rPr>
        <w:t>林薇今年33岁，两个孩子，一个8岁，一个5岁。结婚十年，她从一名优秀的设计师，变成了别人口中的"全职妈妈"。外人看来，她住大房子、开好车，老公是公司高管，生活体面。但只有她自己知道，每天睁开眼的第一件事，是算着老公这个月给的生活费还够花几天。</w:t>
      </w:r>
    </w:p>
    <w:p w14:paraId="78582645">
      <w:r>
        <w:rPr>
          <w:rFonts w:ascii="微软雅黑" w:hAnsi="微软雅黑" w:eastAsia="微软雅黑"/>
          <w:b w:val="0"/>
          <w:i w:val="0"/>
          <w:sz w:val="24"/>
        </w:rPr>
        <w:t>"我养你"——这三个字，是十年前老公求婚时对她说的。那时的她，被这句话感动得一塌糊涂。她辞掉了月薪一万五的工作，安心在家备孕。当时的她天真地以为，这是爱情最美的模样。她从未想过，这句话会在十年后变成一把无形的枷锁，将她牢牢困住。</w:t>
      </w:r>
    </w:p>
    <w:p w14:paraId="027BFC2A">
      <w:r>
        <w:rPr>
          <w:rFonts w:ascii="微软雅黑" w:hAnsi="微软雅黑" w:eastAsia="微软雅黑"/>
          <w:b w:val="0"/>
          <w:i w:val="0"/>
          <w:sz w:val="24"/>
        </w:rPr>
        <w:t>十年来，她每天的工作就是买菜、做饭、接送孩子、辅导作业、打扫房子。她的生活半径不超过三公里，社交圈只剩下一群同样被困在家里的妈妈。她不是不想工作，而是早就被市场淘汰了——十年的空白期，让她的简历在HR眼里一文不值。</w:t>
      </w:r>
    </w:p>
    <w:p w14:paraId="553AEAAC">
      <w:r>
        <w:rPr>
          <w:rFonts w:ascii="微软雅黑" w:hAnsi="微软雅黑" w:eastAsia="微软雅黑"/>
          <w:b w:val="0"/>
          <w:i w:val="0"/>
          <w:color w:val="E17055"/>
          <w:sz w:val="24"/>
        </w:rPr>
        <w:t>✦ 最可怕的，不是失去工作，而是失去重新开始的勇气。</w:t>
      </w:r>
    </w:p>
    <w:p w14:paraId="23355AB5"/>
    <w:p w14:paraId="4DC49556"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 w14:paraId="35C476E7"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01  "我养你"背后的权力游戏</w:t>
      </w:r>
    </w:p>
    <w:p w14:paraId="35F7E72C"/>
    <w:p w14:paraId="5E9122E1">
      <w:r>
        <w:rPr>
          <w:rFonts w:ascii="微软雅黑" w:hAnsi="微软雅黑" w:eastAsia="微软雅黑"/>
          <w:b w:val="0"/>
          <w:i w:val="0"/>
          <w:sz w:val="24"/>
        </w:rPr>
        <w:t>很多男人说"我养你"的时候，是真的出于爱和心疼。但他们没有意识到，这句话在长期的婚姻生活中，会悄然改变权力的天平。当一方掌握了全部的经济资源，另一方就不可避免地陷入了依附地位。这不是谁的人品问题，而是人性使然。</w:t>
      </w:r>
    </w:p>
    <w:p w14:paraId="66EFF2D8">
      <w:r>
        <w:rPr>
          <w:rFonts w:ascii="微软雅黑" w:hAnsi="微软雅黑" w:eastAsia="微软雅黑"/>
          <w:b w:val="0"/>
          <w:i w:val="0"/>
          <w:sz w:val="24"/>
        </w:rPr>
        <w:t>林薇刚开始全职在家的时候，老公对她还是很好的。工资卡上交，想买什么买什么。但慢慢地，情况变了。他开始对她买的东西评头论足：这件衣服太贵了，那个化妆品没必要，孩子的兴趣班能不能少报一个。每一次"商量"，其实都是一种变相的控制。</w:t>
      </w:r>
    </w:p>
    <w:p w14:paraId="07290119">
      <w:r>
        <w:rPr>
          <w:rFonts w:ascii="微软雅黑" w:hAnsi="微软雅黑" w:eastAsia="微软雅黑"/>
          <w:b w:val="0"/>
          <w:i w:val="0"/>
          <w:sz w:val="24"/>
        </w:rPr>
        <w:t>有一次，林薇想买一台三千块钱的笔记本电脑，想趁孩子上学的时候学点设计软件，为以后重返职场做准备。老公当时没说什么，但接下来整整一周，他都在有意无意地叹气，说公司效益不好，压力大。林薇最终放弃了。她知道，那不是商量，那是拒绝。</w:t>
      </w:r>
    </w:p>
    <w:p w14:paraId="5EF4297C">
      <w:r>
        <w:rPr>
          <w:rFonts w:ascii="微软雅黑" w:hAnsi="微软雅黑" w:eastAsia="微软雅黑"/>
          <w:b w:val="0"/>
          <w:i w:val="0"/>
          <w:sz w:val="24"/>
        </w:rPr>
        <w:t>经济不独立，人格就很难独立。当你的每一分钱都要向别人伸手要的时候，你说话的分量自然会轻很多。这不是爱情的变质，而是现实最冰冷的规则。</w:t>
      </w:r>
    </w:p>
    <w:p w14:paraId="1CAB2B92">
      <w:pPr>
        <w:jc w:val="left"/>
      </w:pPr>
      <w:r>
        <w:rPr>
          <w:rFonts w:ascii="Georgia" w:hAnsi="Georgia" w:eastAsia="Georgia"/>
          <w:b w:val="0"/>
          <w:i w:val="0"/>
          <w:color w:val="E17055"/>
          <w:sz w:val="44"/>
        </w:rPr>
        <w:t>「</w:t>
      </w:r>
    </w:p>
    <w:p w14:paraId="067B81FC">
      <w:pPr>
        <w:jc w:val="left"/>
      </w:pPr>
      <w:r>
        <w:rPr>
          <w:rFonts w:ascii="微软雅黑" w:hAnsi="微软雅黑" w:eastAsia="微软雅黑"/>
          <w:b w:val="0"/>
          <w:i w:val="0"/>
          <w:color w:val="636E72"/>
          <w:sz w:val="20"/>
        </w:rPr>
        <w:t>婚姻中最大的不平等，是一方握着经济命脉，另一方握着情感软肋。</w:t>
      </w:r>
    </w:p>
    <w:p w14:paraId="47F399E4">
      <w:pPr>
        <w:jc w:val="right"/>
      </w:pPr>
      <w:r>
        <w:rPr>
          <w:rFonts w:ascii="微软雅黑" w:hAnsi="微软雅黑" w:eastAsia="微软雅黑"/>
          <w:b w:val="0"/>
          <w:i w:val="0"/>
          <w:color w:val="B2BEC3"/>
          <w:sz w:val="18"/>
        </w:rPr>
        <w:t>—— 佚名</w:t>
      </w:r>
    </w:p>
    <w:p w14:paraId="157F3A7F">
      <w:pPr>
        <w:jc w:val="right"/>
      </w:pPr>
      <w:r>
        <w:rPr>
          <w:rFonts w:ascii="微软雅黑" w:hAnsi="微软雅黑" w:eastAsia="微软雅黑"/>
          <w:b w:val="0"/>
          <w:i w:val="0"/>
          <w:color w:val="FAB1A0"/>
          <w:sz w:val="18"/>
        </w:rPr>
        <w:t>━━━━</w:t>
      </w:r>
    </w:p>
    <w:p w14:paraId="4A0FB067"/>
    <w:p w14:paraId="06757483"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 w14:paraId="1E12FEED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D306"/>
    <w:p w14:paraId="58FA2B29"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02  社交归零，是一个女人最大的危机</w:t>
      </w:r>
    </w:p>
    <w:p w14:paraId="527F9F55"/>
    <w:p w14:paraId="636D3AF3">
      <w:r>
        <w:rPr>
          <w:rFonts w:ascii="微软雅黑" w:hAnsi="微软雅黑" w:eastAsia="微软雅黑"/>
          <w:b w:val="0"/>
          <w:i w:val="0"/>
          <w:sz w:val="24"/>
        </w:rPr>
        <w:t>林薇曾经是公司里最受欢迎的设计师，客户点名要她做方案，同事聚会她永远是被围绕的中心。但十年过去，她曾经的同事有的成了设计总监，有的自己创业开了工作室。而她，连现在的设计软件用什么版本都不知道。</w:t>
      </w:r>
    </w:p>
    <w:p w14:paraId="4EA69A09">
      <w:r>
        <w:rPr>
          <w:rFonts w:ascii="微软雅黑" w:hAnsi="微软雅黑" w:eastAsia="微软雅黑"/>
          <w:b w:val="0"/>
          <w:i w:val="0"/>
          <w:sz w:val="24"/>
        </w:rPr>
        <w:t>她的微信好友从几百人缩减到几十个，能约出来喝咖啡的，一个都没有。不是别人不愿意，而是她不知道聊什么。聊工作？她没有。聊行业动态？她不懂。聊八卦？她的世界里只剩下孩子和家务。渐渐地，以前的朋友不再主动联系她，聚会也不再叫她。</w:t>
      </w:r>
    </w:p>
    <w:p w14:paraId="60D588D4">
      <w:r>
        <w:rPr>
          <w:rFonts w:ascii="微软雅黑" w:hAnsi="微软雅黑" w:eastAsia="微软雅黑"/>
          <w:b w:val="0"/>
          <w:i w:val="0"/>
          <w:sz w:val="24"/>
        </w:rPr>
        <w:t>一个与社会脱节的人，不仅失去了职业竞争力，更重要的是失去了自我价值感。林薇说，她最怕的不是累，而是那种"不被需要"的感觉。老公需要的是一个照顾家庭的保姆，孩子需要的是一个随叫随到的妈妈，但没有人需要林薇这个人本身。</w:t>
      </w:r>
    </w:p>
    <w:p w14:paraId="6480B973">
      <w:r>
        <w:rPr>
          <w:rFonts w:ascii="微软雅黑" w:hAnsi="微软雅黑" w:eastAsia="微软雅黑"/>
          <w:b w:val="0"/>
          <w:i w:val="0"/>
          <w:color w:val="FAB1A0"/>
          <w:sz w:val="24"/>
        </w:rPr>
        <w:t>☀ 社交圈是你认知的天花板，认知是你人生的天花板。</w:t>
      </w:r>
    </w:p>
    <w:p w14:paraId="79DA2BEF">
      <w:r>
        <w:rPr>
          <w:rFonts w:ascii="微软雅黑" w:hAnsi="微软雅黑" w:eastAsia="微软雅黑"/>
          <w:b w:val="0"/>
          <w:i w:val="0"/>
          <w:color w:val="FAB1A0"/>
          <w:sz w:val="24"/>
        </w:rPr>
        <w:t>☀ 当你的世界只剩下一间房子和几个人，你的格局也会被这四面墙困住。</w:t>
      </w:r>
    </w:p>
    <w:p w14:paraId="65562E56"/>
    <w:p w14:paraId="07D9025D"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 w14:paraId="5FCA8C84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68C2"/>
    <w:p w14:paraId="61B2573A"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03  醒悟之后，她选择重新出发</w:t>
      </w:r>
    </w:p>
    <w:p w14:paraId="4F2FECB4"/>
    <w:p w14:paraId="4253B3B5">
      <w:r>
        <w:rPr>
          <w:rFonts w:ascii="微软雅黑" w:hAnsi="微软雅黑" w:eastAsia="微软雅黑"/>
          <w:b w:val="0"/>
          <w:i w:val="0"/>
          <w:sz w:val="24"/>
        </w:rPr>
        <w:t>转机出现在半年前。林薇参加了一次同学聚会，见到了曾经的闺蜜小雅。小雅当年和她一样选择做了全职妈妈，但不同的是，小雅在这十年里一直在做线上自由职业，现在月收入已经超过了她老公。</w:t>
      </w:r>
    </w:p>
    <w:p w14:paraId="481C97D4">
      <w:r>
        <w:rPr>
          <w:rFonts w:ascii="微软雅黑" w:hAnsi="微软雅黑" w:eastAsia="微软雅黑"/>
          <w:b w:val="0"/>
          <w:i w:val="0"/>
          <w:sz w:val="24"/>
        </w:rPr>
        <w:t>那次见面像一记耳光，打醒了沉睡十年的林薇。她第一次意识到，"全职妈妈"不是放弃事业的借口，"我养你"不是停止成长的许可。她回到家，翻出了十年前的设计作品集，虽然过时了，但那份对设计的热爱还在。</w:t>
      </w:r>
    </w:p>
    <w:p w14:paraId="4CF741CB">
      <w:r>
        <w:rPr>
          <w:rFonts w:ascii="微软雅黑" w:hAnsi="微软雅黑" w:eastAsia="微软雅黑"/>
          <w:b w:val="0"/>
          <w:i w:val="0"/>
          <w:sz w:val="24"/>
        </w:rPr>
        <w:t>她开始每天五点起床，在孩子睡醒之前学习新软件。她在网上接了一些低价的小单，一点点重建自己的作品集。第一个月，她只赚了八百块。但这八百块，比老公给她的八千块都让她开心。因为那是她自己挣的，不用看任何人的脸色。</w:t>
      </w:r>
    </w:p>
    <w:p w14:paraId="1CF4A1E6">
      <w:r>
        <w:rPr>
          <w:rFonts w:ascii="微软雅黑" w:hAnsi="微软雅黑" w:eastAsia="微软雅黑"/>
          <w:b w:val="0"/>
          <w:i w:val="0"/>
          <w:sz w:val="24"/>
        </w:rPr>
        <w:t>现在的林薇，已经有了稳定的客户源，月收入五千多。虽然比不上老公的收入，但她终于找回了那个独立的自己。她说，她不会离婚，但她已经做好了随时能够离婚的准备。这才是她给自己最大的安全感。</w:t>
      </w:r>
    </w:p>
    <w:p w14:paraId="5FAC8BEB"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 w14:paraId="44727DC8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04A67"/>
    <w:p w14:paraId="13E6B85A"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04  写给所有被困住的女人</w:t>
      </w:r>
    </w:p>
    <w:p w14:paraId="3E0BB6BF"/>
    <w:p w14:paraId="297DC4F0">
      <w:r>
        <w:rPr>
          <w:rFonts w:ascii="微软雅黑" w:hAnsi="微软雅黑" w:eastAsia="微软雅黑"/>
          <w:b w:val="0"/>
          <w:i w:val="0"/>
          <w:sz w:val="24"/>
        </w:rPr>
        <w:t>"我养你"本身不是毒药，把它当成永远的安全感才是。</w:t>
      </w:r>
    </w:p>
    <w:p w14:paraId="3E6EDAF2">
      <w:r>
        <w:rPr>
          <w:rFonts w:ascii="微软雅黑" w:hAnsi="微软雅黑" w:eastAsia="微软雅黑"/>
          <w:b w:val="0"/>
          <w:i w:val="0"/>
          <w:sz w:val="24"/>
        </w:rPr>
        <w:t>婚姻应该是两个人并肩前行，而不是一个人背着另一个人走。被背的那个人固然轻松，但一旦被放下，就丧失了行走的能力。更可怕的是，背着的人也会累，也会有背不动的一天。到那时候，两个人都会摔得很惨。</w:t>
      </w:r>
    </w:p>
    <w:p w14:paraId="6DC42FE2">
      <w:r>
        <w:rPr>
          <w:rFonts w:ascii="微软雅黑" w:hAnsi="微软雅黑" w:eastAsia="微软雅黑"/>
          <w:b w:val="0"/>
          <w:i w:val="0"/>
          <w:sz w:val="24"/>
        </w:rPr>
        <w:t>无论你是全职妈妈还是职场女性，保持独立的能力都是必须的。这种独立不一定是经济上的完全独立，但至少要有随时重返社会的勇气和准备。学一门技能、经营一个副业、维护一个社交圈——这些看似微不足道的积累，会在关键时刻成为你的救命稻草。</w:t>
      </w:r>
    </w:p>
    <w:p w14:paraId="32C87C32">
      <w:r>
        <w:rPr>
          <w:rFonts w:ascii="微软雅黑" w:hAnsi="微软雅黑" w:eastAsia="微软雅黑"/>
          <w:b w:val="0"/>
          <w:i w:val="0"/>
          <w:sz w:val="24"/>
        </w:rPr>
        <w:t>真正的安全感，从来不是靠别人给的，而是自己挣的。不是银行卡里的余额，而是即使一无所有，也有重新开始的底气。</w:t>
      </w:r>
    </w:p>
    <w:p w14:paraId="6CA00891"/>
    <w:p w14:paraId="68731255">
      <w:pPr>
        <w:jc w:val="center"/>
      </w:pPr>
      <w:r>
        <w:rPr>
          <w:rFonts w:ascii="微软雅黑" w:hAnsi="微软雅黑" w:eastAsia="微软雅黑"/>
          <w:b w:val="0"/>
          <w:i w:val="0"/>
          <w:color w:val="FAB1A0"/>
          <w:sz w:val="28"/>
        </w:rPr>
        <w:t>· · ·</w:t>
      </w:r>
    </w:p>
    <w:p w14:paraId="78753645">
      <w:pPr>
        <w:jc w:val="center"/>
      </w:pPr>
      <w:r>
        <w:drawing>
          <wp:inline distT="0" distB="0" distL="114300" distR="114300">
            <wp:extent cx="5029200" cy="2828925"/>
            <wp:effectExtent l="0" t="0" r="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F8435"/>
    <w:p w14:paraId="2206E182">
      <w:pPr>
        <w:jc w:val="left"/>
      </w:pPr>
      <w:r>
        <w:rPr>
          <w:rFonts w:ascii="微软雅黑" w:hAnsi="微软雅黑" w:eastAsia="微软雅黑"/>
          <w:b/>
          <w:i w:val="0"/>
          <w:color w:val="E17055"/>
          <w:sz w:val="44"/>
        </w:rPr>
        <w:t>05  写在最后</w:t>
      </w:r>
    </w:p>
    <w:p w14:paraId="4FE20B6E"/>
    <w:p w14:paraId="512CD93B">
      <w:r>
        <w:rPr>
          <w:rFonts w:ascii="微软雅黑" w:hAnsi="微软雅黑" w:eastAsia="微软雅黑"/>
          <w:b w:val="0"/>
          <w:i w:val="0"/>
          <w:sz w:val="24"/>
        </w:rPr>
        <w:t>林薇的故事，是千万全职妈妈的缩影。她们为家庭付出了全部，却在不知不觉中丢失了自己。</w:t>
      </w:r>
    </w:p>
    <w:p w14:paraId="0E33402A">
      <w:r>
        <w:rPr>
          <w:rFonts w:ascii="微软雅黑" w:hAnsi="微软雅黑" w:eastAsia="微软雅黑"/>
          <w:b w:val="0"/>
          <w:i w:val="0"/>
          <w:sz w:val="24"/>
        </w:rPr>
        <w:t>我想对所有女人说：爱家人之前，请先爱自己。为孩子付出之余，请留一点时间给自己。那个曾经的你，有梦想、有热情、有无限可能，她不该被"全职妈妈"这个标签彻底埋没。</w:t>
      </w:r>
    </w:p>
    <w:p w14:paraId="1B8E9346">
      <w:r>
        <w:rPr>
          <w:rFonts w:ascii="微软雅黑" w:hAnsi="微软雅黑" w:eastAsia="微软雅黑"/>
          <w:b w:val="0"/>
          <w:i w:val="0"/>
          <w:sz w:val="24"/>
        </w:rPr>
        <w:t>"我养你"可以是情话，但不能是人生的全部注脚。你的人生，终究要靠自己去书写。</w:t>
      </w:r>
    </w:p>
    <w:p w14:paraId="3EE8B315">
      <w:r>
        <w:rPr>
          <w:rFonts w:ascii="微软雅黑" w:hAnsi="微软雅黑" w:eastAsia="微软雅黑"/>
          <w:b w:val="0"/>
          <w:i w:val="0"/>
          <w:sz w:val="24"/>
        </w:rPr>
        <w:t>愿每一个在婚姻中迷失的女人，都能找回那个曾经闪闪发光的自己。</w:t>
      </w:r>
    </w:p>
    <w:p w14:paraId="4FC728ED"/>
    <w:p w14:paraId="53F32A61">
      <w:pPr>
        <w:jc w:val="center"/>
      </w:pPr>
      <w:r>
        <w:rPr>
          <w:rFonts w:ascii="微软雅黑" w:hAnsi="微软雅黑" w:eastAsia="微软雅黑"/>
          <w:b/>
          <w:i w:val="0"/>
          <w:color w:val="2D3436"/>
          <w:sz w:val="28"/>
        </w:rPr>
        <w:t>愿你独立且自由，温柔而有力量。</w:t>
      </w:r>
    </w:p>
    <w:p w14:paraId="684B89ED">
      <w:pPr>
        <w:jc w:val="center"/>
      </w:pPr>
      <w:r>
        <w:rPr>
          <w:rFonts w:ascii="微软雅黑" w:hAnsi="微软雅黑" w:eastAsia="微软雅黑"/>
          <w:b w:val="0"/>
          <w:i w:val="0"/>
          <w:color w:val="636E72"/>
          <w:sz w:val="24"/>
        </w:rPr>
        <w:t>婚姻不是终点，自我成长才是。</w:t>
      </w:r>
    </w:p>
    <w:p w14:paraId="783BE6C0"/>
    <w:p w14:paraId="47414AE4">
      <w:pPr>
        <w:jc w:val="center"/>
      </w:pPr>
      <w:r>
        <w:rPr>
          <w:rFonts w:ascii="微软雅黑" w:hAnsi="微软雅黑" w:eastAsia="微软雅黑"/>
          <w:b/>
          <w:i w:val="0"/>
          <w:color w:val="E17055"/>
          <w:sz w:val="24"/>
        </w:rPr>
        <w:t>#婚姻真相 #女性成长 #全职妈妈 #情感共鸣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D97E25E"/>
    <w:rsid w:val="FBBF9834"/>
    <w:rsid w:val="FD76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375E510D681C43323396F2690BF907EB_42</vt:lpwstr>
  </property>
</Properties>
</file>