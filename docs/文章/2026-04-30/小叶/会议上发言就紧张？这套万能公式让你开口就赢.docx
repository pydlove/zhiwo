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BB890">
      <w:pPr>
        <w:jc w:val="center"/>
      </w:pPr>
      <w:r>
        <w:rPr>
          <w:rFonts w:ascii="微软雅黑" w:hAnsi="微软雅黑" w:eastAsia="微软雅黑"/>
          <w:b/>
          <w:i w:val="0"/>
          <w:color w:val="455A4A"/>
          <w:sz w:val="44"/>
        </w:rPr>
        <w:t>会议上发言就紧张？</w:t>
      </w:r>
    </w:p>
    <w:p w14:paraId="3EC46DAE">
      <w:pPr>
        <w:jc w:val="center"/>
      </w:pPr>
      <w:r>
        <w:rPr>
          <w:rFonts w:ascii="微软雅黑" w:hAnsi="微软雅黑" w:eastAsia="微软雅黑"/>
          <w:b/>
          <w:i w:val="0"/>
          <w:color w:val="455A4A"/>
          <w:sz w:val="44"/>
        </w:rPr>
        <w:t>这套万能公式让你开口就赢</w:t>
      </w:r>
    </w:p>
    <w:p w14:paraId="3D6CF719">
      <w:pPr>
        <w:jc w:val="center"/>
      </w:pPr>
      <w:r>
        <w:rPr>
          <w:rFonts w:ascii="微软雅黑" w:hAnsi="微软雅黑" w:eastAsia="微软雅黑"/>
          <w:b w:val="0"/>
          <w:i w:val="0"/>
          <w:color w:val="527A6B"/>
          <w:sz w:val="26"/>
        </w:rPr>
        <w:t>告别大脑空白，从此侃侃而谈</w:t>
      </w:r>
    </w:p>
    <w:p w14:paraId="2051525F"/>
    <w:p w14:paraId="1E480062">
      <w:pPr>
        <w:jc w:val="center"/>
      </w:pPr>
      <w:r>
        <w:rPr>
          <w:rFonts w:ascii="微软雅黑" w:hAnsi="微软雅黑" w:eastAsia="微软雅黑"/>
          <w:b w:val="0"/>
          <w:i w:val="0"/>
          <w:color w:val="8FB3A5"/>
          <w:sz w:val="20"/>
        </w:rPr>
        <w:t>▲ 会说话的人，一开口就赢了</w:t>
      </w:r>
    </w:p>
    <w:p w14:paraId="697326D8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1FE9408A">
      <w:pPr>
        <w:jc w:val="center"/>
      </w:pPr>
      <w:r>
        <w:drawing>
          <wp:inline distT="0" distB="0" distL="114300" distR="114300">
            <wp:extent cx="5029200" cy="37719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0EFC"/>
    <w:p w14:paraId="1BD235BA">
      <w:r>
        <w:rPr>
          <w:rFonts w:ascii="微软雅黑" w:hAnsi="微软雅黑" w:eastAsia="微软雅黑"/>
          <w:b w:val="0"/>
          <w:i w:val="0"/>
          <w:sz w:val="24"/>
        </w:rPr>
        <w:t>你是否也有这样的经历？会议开始前就开始紧张，轮到自己发言时大脑一片空白，明明有很多想法，一开口却语无伦次。说完之后回想起来，恨不得抽自己两巴掌："刚才明明可以那样说的！"</w:t>
      </w:r>
    </w:p>
    <w:p w14:paraId="032B2DD2">
      <w:r>
        <w:rPr>
          <w:rFonts w:ascii="微软雅黑" w:hAnsi="微软雅黑" w:eastAsia="微软雅黑"/>
          <w:b w:val="0"/>
          <w:i w:val="0"/>
          <w:sz w:val="24"/>
        </w:rPr>
        <w:t>我曾经也是这样。每次开会前都要做很久的心理建设，发言时手心冒汗、声音发抖。后来我观察了公司里最会发言的同事，发现他们并不是天生口才好，而是掌握了一套可复制的表达公式。</w:t>
      </w:r>
    </w:p>
    <w:p w14:paraId="57099ED1">
      <w:r>
        <w:rPr>
          <w:rFonts w:ascii="微软雅黑" w:hAnsi="微软雅黑" w:eastAsia="微软雅黑"/>
          <w:b w:val="0"/>
          <w:i w:val="0"/>
          <w:sz w:val="24"/>
        </w:rPr>
        <w:t>今天我就把这套公式分享给你。它不需要你改变性格，不需要你背诵套话，只需要掌握一个核心结构，就能让你在任何会议上侃侃而谈。</w:t>
      </w:r>
    </w:p>
    <w:p w14:paraId="2ABFEB02">
      <w:r>
        <w:rPr>
          <w:rFonts w:ascii="微软雅黑" w:hAnsi="微软雅黑" w:eastAsia="微软雅黑"/>
          <w:b w:val="0"/>
          <w:i w:val="0"/>
          <w:color w:val="455A4A"/>
          <w:sz w:val="24"/>
        </w:rPr>
        <w:t>🌱 表达不是天赋，而是一项可以练习的技能。</w:t>
      </w:r>
    </w:p>
    <w:p w14:paraId="72140F43"/>
    <w:p w14:paraId="73737F09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4D0F1D4C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01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为什么你开会总是紧张</w:t>
      </w:r>
    </w:p>
    <w:p w14:paraId="736E43A0"/>
    <w:p w14:paraId="5A068265">
      <w:r>
        <w:rPr>
          <w:rFonts w:ascii="微软雅黑" w:hAnsi="微软雅黑" w:eastAsia="微软雅黑"/>
          <w:b w:val="0"/>
          <w:i w:val="0"/>
          <w:sz w:val="24"/>
        </w:rPr>
        <w:t>很多人把会议发言紧张归结为"性格内向""天生胆小"。但其实，紧张的根本原因只有一个：你没有准备好。</w:t>
      </w:r>
    </w:p>
    <w:p w14:paraId="1F89CBD7">
      <w:r>
        <w:rPr>
          <w:rFonts w:ascii="微软雅黑" w:hAnsi="微软雅黑" w:eastAsia="微软雅黑"/>
          <w:b w:val="0"/>
          <w:i w:val="0"/>
          <w:sz w:val="24"/>
        </w:rPr>
        <w:t>注意，我说的"准备"不是让你写几千字的讲稿背下来。真正的准备，是提前想清楚三个问题：我要说什么？为什么说？怎么说清楚？</w:t>
      </w:r>
    </w:p>
    <w:p w14:paraId="692FF529">
      <w:r>
        <w:rPr>
          <w:rFonts w:ascii="微软雅黑" w:hAnsi="微软雅黑" w:eastAsia="微软雅黑"/>
          <w:b w:val="0"/>
          <w:i w:val="0"/>
          <w:sz w:val="24"/>
        </w:rPr>
        <w:t>紧张的本质是未知。当你不知道自己要说什么、不知道对方会怎么反应、不知道能不能说清楚，大脑就会进入"战逃反应"——心跳加速、手心冒汗、大脑宕机。</w:t>
      </w:r>
    </w:p>
    <w:p w14:paraId="357293F2">
      <w:r>
        <w:rPr>
          <w:rFonts w:ascii="微软雅黑" w:hAnsi="微软雅黑" w:eastAsia="微软雅黑"/>
          <w:b w:val="0"/>
          <w:i w:val="0"/>
          <w:sz w:val="24"/>
        </w:rPr>
        <w:t>而那些发言从容的人，不是不紧张，而是他们已经通过充分准备，把未知变成了已知。他们知道每一个要点，知道每一句话的承接，甚至知道在哪个地方可以停顿一下、看一眼听众。</w:t>
      </w:r>
    </w:p>
    <w:p w14:paraId="027F511D">
      <w:r>
        <w:rPr>
          <w:rFonts w:ascii="微软雅黑" w:hAnsi="微软雅黑" w:eastAsia="微软雅黑"/>
          <w:b w:val="0"/>
          <w:i w:val="0"/>
          <w:sz w:val="24"/>
        </w:rPr>
        <w:t>所以，克服紧张的第一步，不是告诉自己"不要紧张"，而是做好结构化的准备。</w:t>
      </w:r>
    </w:p>
    <w:p w14:paraId="329C1626">
      <w:pPr>
        <w:jc w:val="left"/>
      </w:pPr>
      <w:r>
        <w:rPr>
          <w:rFonts w:ascii="Georgia" w:hAnsi="Georgia" w:eastAsia="Georgia"/>
          <w:b w:val="0"/>
          <w:i w:val="0"/>
          <w:color w:val="52B788"/>
          <w:sz w:val="52"/>
        </w:rPr>
        <w:t>「</w:t>
      </w:r>
      <w:r>
        <w:rPr>
          <w:rFonts w:ascii="微软雅黑" w:hAnsi="微软雅黑" w:eastAsia="微软雅黑"/>
          <w:b w:val="0"/>
          <w:i w:val="0"/>
          <w:color w:val="527A6B"/>
          <w:sz w:val="24"/>
        </w:rPr>
        <w:t>充分的准备，是自信的唯一来源。</w:t>
      </w:r>
    </w:p>
    <w:p w14:paraId="3A152582">
      <w:pPr>
        <w:jc w:val="right"/>
      </w:pPr>
      <w:r>
        <w:rPr>
          <w:rFonts w:ascii="微软雅黑" w:hAnsi="微软雅黑" w:eastAsia="微软雅黑"/>
          <w:b w:val="0"/>
          <w:i w:val="0"/>
          <w:color w:val="8FB3A5"/>
          <w:sz w:val="22"/>
        </w:rPr>
        <w:t>—— 戴尔·卡耐基</w:t>
      </w:r>
    </w:p>
    <w:p w14:paraId="38C0BE86"/>
    <w:p w14:paraId="539B4722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1D027D0D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DBE0"/>
    <w:p w14:paraId="4A99CC4C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02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万能表达公式：PREP法则</w:t>
      </w:r>
    </w:p>
    <w:p w14:paraId="0CC89EC8"/>
    <w:p w14:paraId="43428609">
      <w:r>
        <w:rPr>
          <w:rFonts w:ascii="微软雅黑" w:hAnsi="微软雅黑" w:eastAsia="微软雅黑"/>
          <w:b w:val="0"/>
          <w:i w:val="0"/>
          <w:sz w:val="24"/>
        </w:rPr>
        <w:t>现在进入正题，这套万能公式叫做 PREP，是四个英文单词的首字母缩写：</w:t>
      </w:r>
    </w:p>
    <w:p w14:paraId="17CC3F5A">
      <w:r>
        <w:rPr>
          <w:rFonts w:ascii="微软雅黑" w:hAnsi="微软雅黑" w:eastAsia="微软雅黑"/>
          <w:b w:val="0"/>
          <w:i w:val="0"/>
          <w:sz w:val="24"/>
        </w:rPr>
        <w:t>🍃 P - Point（观点）：开门见山，先说结论</w:t>
      </w:r>
    </w:p>
    <w:p w14:paraId="15B1D18C">
      <w:r>
        <w:rPr>
          <w:rFonts w:ascii="微软雅黑" w:hAnsi="微软雅黑" w:eastAsia="微软雅黑"/>
          <w:b w:val="0"/>
          <w:i w:val="0"/>
          <w:sz w:val="24"/>
        </w:rPr>
        <w:t>🍃 R - Reason（理由）：解释为什么这样说</w:t>
      </w:r>
    </w:p>
    <w:p w14:paraId="75565700">
      <w:r>
        <w:rPr>
          <w:rFonts w:ascii="微软雅黑" w:hAnsi="微软雅黑" w:eastAsia="微软雅黑"/>
          <w:b w:val="0"/>
          <w:i w:val="0"/>
          <w:sz w:val="24"/>
        </w:rPr>
        <w:t>🍃 E - Example（例子）：举一个具体的例子</w:t>
      </w:r>
    </w:p>
    <w:p w14:paraId="0A295E8F">
      <w:r>
        <w:rPr>
          <w:rFonts w:ascii="微软雅黑" w:hAnsi="微软雅黑" w:eastAsia="微软雅黑"/>
          <w:b w:val="0"/>
          <w:i w:val="0"/>
          <w:sz w:val="24"/>
        </w:rPr>
        <w:t>🍃 P - Point（重申）：最后再强调一遍观点</w:t>
      </w:r>
    </w:p>
    <w:p w14:paraId="0CF222F5">
      <w:r>
        <w:rPr>
          <w:rFonts w:ascii="微软雅黑" w:hAnsi="微软雅黑" w:eastAsia="微软雅黑"/>
          <w:b w:val="0"/>
          <w:i w:val="0"/>
          <w:sz w:val="24"/>
        </w:rPr>
        <w:t>听起来很简单，但威力巨大。让我用一个真实的例子来说明。</w:t>
      </w:r>
    </w:p>
    <w:p w14:paraId="7CBD05D0">
      <w:r>
        <w:rPr>
          <w:rFonts w:ascii="微软雅黑" w:hAnsi="微软雅黑" w:eastAsia="微软雅黑"/>
          <w:b w:val="0"/>
          <w:i w:val="0"/>
          <w:sz w:val="24"/>
        </w:rPr>
        <w:t>假设会议上领导问："大家对下个月的市场推广方案有什么建议？"</w:t>
      </w:r>
    </w:p>
    <w:p w14:paraId="280D440F">
      <w:r>
        <w:rPr>
          <w:rFonts w:ascii="微软雅黑" w:hAnsi="微软雅黑" w:eastAsia="微软雅黑"/>
          <w:b w:val="0"/>
          <w:i w:val="0"/>
          <w:sz w:val="24"/>
        </w:rPr>
        <w:t>普通回答："我觉得吧，这个方案还可以，就是预算有点紧，然后渠道方面可能需要再考虑一下，然后......"（开始语无伦次）</w:t>
      </w:r>
    </w:p>
    <w:p w14:paraId="359F2A0E">
      <w:r>
        <w:rPr>
          <w:rFonts w:ascii="微软雅黑" w:hAnsi="微软雅黑" w:eastAsia="微软雅黑"/>
          <w:b w:val="0"/>
          <w:i w:val="0"/>
          <w:sz w:val="24"/>
        </w:rPr>
        <w:t>用 PREP 的回答：</w:t>
      </w:r>
    </w:p>
    <w:p w14:paraId="56B4F377">
      <w:r>
        <w:rPr>
          <w:rFonts w:ascii="微软雅黑" w:hAnsi="微软雅黑" w:eastAsia="微软雅黑"/>
          <w:b w:val="0"/>
          <w:i w:val="0"/>
          <w:sz w:val="24"/>
        </w:rPr>
        <w:t>"我建议增加线上渠道的预算，减少线下活动的投入。（Point）因为上季度的数据显示，线上转化率是线下的3倍，而且成本只有线下的一半。（Reason）比如上个月我们在抖音做的那个活动，花了5万，带来了200个有效线索；而同期线下展会花了15万，只带来了80个线索。（Example）所以我认为应该把更多预算放到线上渠道。（重申Point）"</w:t>
      </w:r>
    </w:p>
    <w:p w14:paraId="0B96A37B">
      <w:r>
        <w:rPr>
          <w:rFonts w:ascii="微软雅黑" w:hAnsi="微软雅黑" w:eastAsia="微软雅黑"/>
          <w:b w:val="0"/>
          <w:i w:val="0"/>
          <w:sz w:val="24"/>
        </w:rPr>
        <w:t>你看，同样的内容，用 PREP 结构组织之后，逻辑清晰、论据充分、说服力十足。</w:t>
      </w:r>
    </w:p>
    <w:p w14:paraId="6F5EAE0F">
      <w:r>
        <w:rPr>
          <w:rFonts w:ascii="微软雅黑" w:hAnsi="微软雅黑" w:eastAsia="微软雅黑"/>
          <w:b w:val="0"/>
          <w:i w:val="0"/>
          <w:color w:val="455A4A"/>
          <w:sz w:val="24"/>
        </w:rPr>
        <w:t>🌱 PREP不是套路，而是让思路变清晰的脚手架。</w:t>
      </w:r>
    </w:p>
    <w:p w14:paraId="0938FBF4"/>
    <w:p w14:paraId="42457BC8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3D5CB553">
      <w:pPr>
        <w:jc w:val="center"/>
      </w:pPr>
      <w:r>
        <w:drawing>
          <wp:inline distT="0" distB="0" distL="114300" distR="114300">
            <wp:extent cx="5029200" cy="3357880"/>
            <wp:effectExtent l="0" t="0" r="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A931"/>
    <w:p w14:paraId="517DAFF0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03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三个加分技巧，让你脱颖而出</w:t>
      </w:r>
    </w:p>
    <w:p w14:paraId="11AEDE56"/>
    <w:p w14:paraId="6C022E7C">
      <w:r>
        <w:rPr>
          <w:rFonts w:ascii="微软雅黑" w:hAnsi="微软雅黑" w:eastAsia="微软雅黑"/>
          <w:b w:val="0"/>
          <w:i w:val="0"/>
          <w:sz w:val="24"/>
        </w:rPr>
        <w:t>掌握了 PREP 公式，你已经超越了80%的人。但如果你想成为那顶尖的20%，还需要这三个加分技巧。</w:t>
      </w:r>
    </w:p>
    <w:p w14:paraId="41CC06B5">
      <w:r>
        <w:rPr>
          <w:rFonts w:ascii="微软雅黑" w:hAnsi="微软雅黑" w:eastAsia="微软雅黑"/>
          <w:b w:val="0"/>
          <w:i w:val="0"/>
          <w:sz w:val="24"/>
        </w:rPr>
        <w:t>🍃 技巧一：用数字说话</w:t>
      </w:r>
    </w:p>
    <w:p w14:paraId="645B4894">
      <w:r>
        <w:rPr>
          <w:rFonts w:ascii="微软雅黑" w:hAnsi="微软雅黑" w:eastAsia="微软雅黑"/>
          <w:b w:val="0"/>
          <w:i w:val="0"/>
          <w:sz w:val="24"/>
        </w:rPr>
        <w:t>不要说"效果还不错"，要说"转化率提升了23%"。不要说"很多人反馈"，要说"85%的用户表示满意"。数字自带权威感，能让你的观点瞬间变得可信。</w:t>
      </w:r>
    </w:p>
    <w:p w14:paraId="2B93A058">
      <w:r>
        <w:rPr>
          <w:rFonts w:ascii="微软雅黑" w:hAnsi="微软雅黑" w:eastAsia="微软雅黑"/>
          <w:b w:val="0"/>
          <w:i w:val="0"/>
          <w:sz w:val="24"/>
        </w:rPr>
        <w:t>🍃 技巧二：先认同再补充</w:t>
      </w:r>
    </w:p>
    <w:p w14:paraId="0AA72CB0">
      <w:r>
        <w:rPr>
          <w:rFonts w:ascii="微软雅黑" w:hAnsi="微软雅黑" w:eastAsia="微软雅黑"/>
          <w:b w:val="0"/>
          <w:i w:val="0"/>
          <w:sz w:val="24"/>
        </w:rPr>
        <w:t>如果要对别人的观点提出不同意见，不要直接说"我不同意"。而是说"我非常认同XX提到的XX观点，在此基础上，我想补充一个角度......"这样既显得你有团队合作精神，又展现了你的思考深度。</w:t>
      </w:r>
    </w:p>
    <w:p w14:paraId="6DCC12FF">
      <w:r>
        <w:rPr>
          <w:rFonts w:ascii="微软雅黑" w:hAnsi="微软雅黑" w:eastAsia="微软雅黑"/>
          <w:b w:val="0"/>
          <w:i w:val="0"/>
          <w:sz w:val="24"/>
        </w:rPr>
        <w:t>🍃 技巧三：控制语速，善用停顿</w:t>
      </w:r>
    </w:p>
    <w:p w14:paraId="4592048B">
      <w:r>
        <w:rPr>
          <w:rFonts w:ascii="微软雅黑" w:hAnsi="微软雅黑" w:eastAsia="微软雅黑"/>
          <w:b w:val="0"/>
          <w:i w:val="0"/>
          <w:sz w:val="24"/>
        </w:rPr>
        <w:t>紧张的时候语速会变快，但语速越快，越显得不自信。试着把语速放慢30%，在重要观点前后停顿1-2秒。这会让你的话更有分量，也给你自己留出思考的时间。</w:t>
      </w:r>
    </w:p>
    <w:p w14:paraId="00BAFA46">
      <w:r>
        <w:rPr>
          <w:rFonts w:ascii="微软雅黑" w:hAnsi="微软雅黑" w:eastAsia="微软雅黑"/>
          <w:b w:val="0"/>
          <w:i w:val="0"/>
          <w:color w:val="455A4A"/>
          <w:sz w:val="24"/>
        </w:rPr>
        <w:t>💡 据统计，在职场中被认为"表达能力强"的人，70%的功劳来自于结构清晰，只有30%来自于内容本身。</w:t>
      </w:r>
    </w:p>
    <w:p w14:paraId="1B6C9843"/>
    <w:p w14:paraId="5F266D45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0F59E219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9A28"/>
    <w:p w14:paraId="0F36B1F0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04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写在最后</w:t>
      </w:r>
    </w:p>
    <w:p w14:paraId="1C58199A"/>
    <w:p w14:paraId="4E008038">
      <w:r>
        <w:rPr>
          <w:rFonts w:ascii="微软雅黑" w:hAnsi="微软雅黑" w:eastAsia="微软雅黑"/>
          <w:b w:val="0"/>
          <w:i w:val="0"/>
          <w:sz w:val="24"/>
        </w:rPr>
        <w:t>表达能力的提升，不是看几篇文章就能实现的，它需要的是刻意练习。</w:t>
      </w:r>
    </w:p>
    <w:p w14:paraId="47FE279E">
      <w:r>
        <w:rPr>
          <w:rFonts w:ascii="微软雅黑" w:hAnsi="微软雅黑" w:eastAsia="微软雅黑"/>
          <w:b w:val="0"/>
          <w:i w:val="0"/>
          <w:sz w:val="24"/>
        </w:rPr>
        <w:t>我建议你从今天开始，每次开会前都用 PREP 公式在纸上写几个要点。不需要写完整的句子，只需要关键词：P是什么，R是什么，E是什么。坚持一个月，你会发现自己的表达变得越来越清晰、越来越自信。</w:t>
      </w:r>
    </w:p>
    <w:p w14:paraId="7D5C489A">
      <w:r>
        <w:rPr>
          <w:rFonts w:ascii="微软雅黑" w:hAnsi="微软雅黑" w:eastAsia="微软雅黑"/>
          <w:b w:val="0"/>
          <w:i w:val="0"/>
          <w:sz w:val="24"/>
        </w:rPr>
        <w:t>另外，多观察身边那些会说话的人。不是模仿他们的语气，而是分析他们的结构。你会发现，高手的发言几乎都暗合 PREP 的逻辑。</w:t>
      </w:r>
    </w:p>
    <w:p w14:paraId="03676C80">
      <w:r>
        <w:rPr>
          <w:rFonts w:ascii="微软雅黑" w:hAnsi="微软雅黑" w:eastAsia="微软雅黑"/>
          <w:b w:val="0"/>
          <w:i w:val="0"/>
          <w:sz w:val="24"/>
        </w:rPr>
        <w:t>最后，记住最重要的一点：开会发言的目的不是展示你有多聪明，而是帮助团队做出更好的决策。当你把注意力从"我表现得怎么样"转移到"我能贡献什么价值"的时候，紧张感会神奇地消失。</w:t>
      </w:r>
    </w:p>
    <w:p w14:paraId="723BA649"/>
    <w:p w14:paraId="245B0047">
      <w:pPr>
        <w:jc w:val="center"/>
      </w:pPr>
      <w:r>
        <w:rPr>
          <w:rFonts w:ascii="微软雅黑" w:hAnsi="微软雅黑" w:eastAsia="微软雅黑"/>
          <w:b/>
          <w:i w:val="0"/>
          <w:color w:val="455A4A"/>
          <w:sz w:val="28"/>
        </w:rPr>
        <w:t>愿你在每一次会议上，都能从容开口、侃侃而谈。</w:t>
      </w:r>
    </w:p>
    <w:p w14:paraId="0C4C5BB6">
      <w:pPr>
        <w:jc w:val="center"/>
      </w:pPr>
      <w:r>
        <w:rPr>
          <w:rFonts w:ascii="微软雅黑" w:hAnsi="微软雅黑" w:eastAsia="微软雅黑"/>
          <w:b w:val="0"/>
          <w:i w:val="0"/>
          <w:color w:val="527A6B"/>
          <w:sz w:val="20"/>
        </w:rPr>
        <w:t>会说话的人，运气都不会太差。</w:t>
      </w:r>
    </w:p>
    <w:p w14:paraId="10A49DDF"/>
    <w:p w14:paraId="5777B741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52B788"/>
          <w:sz w:val="24"/>
        </w:rPr>
        <w:t xml:space="preserve">#职场表达 #会议发言 #沟通技巧 #PREP法则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57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D8B8F0D8323FA1D65396F26937E838F1_42</vt:lpwstr>
  </property>
</Properties>
</file>