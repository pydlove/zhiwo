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A410E">
      <w:pPr>
        <w:jc w:val="left"/>
      </w:pPr>
      <w:r>
        <w:rPr>
          <w:rFonts w:ascii="Georgia" w:hAnsi="Georgia" w:eastAsia="Georgia"/>
          <w:b w:val="0"/>
          <w:i w:val="0"/>
          <w:color w:val="F4A6B3"/>
          <w:sz w:val="20"/>
        </w:rPr>
        <w:t>MARRIAGE TRUTH</w:t>
      </w:r>
    </w:p>
    <w:p w14:paraId="04AC89C8"/>
    <w:p w14:paraId="2A3F067F">
      <w:pPr>
        <w:jc w:val="left"/>
      </w:pPr>
      <w:r>
        <w:rPr>
          <w:rFonts w:ascii="微软雅黑" w:hAnsi="微软雅黑" w:eastAsia="微软雅黑"/>
          <w:b/>
          <w:i w:val="0"/>
          <w:color w:val="5B8C85"/>
          <w:sz w:val="56"/>
        </w:rPr>
        <w:t>结婚7年，我终于明白：</w:t>
      </w:r>
    </w:p>
    <w:p w14:paraId="326A5C6B">
      <w:pPr>
        <w:jc w:val="left"/>
      </w:pPr>
      <w:r>
        <w:rPr>
          <w:rFonts w:ascii="微软雅黑" w:hAnsi="微软雅黑" w:eastAsia="微软雅黑"/>
          <w:b/>
          <w:i w:val="0"/>
          <w:color w:val="7AAFA5"/>
          <w:sz w:val="36"/>
        </w:rPr>
        <w:t>再好的婚姻也敌不过这4个字</w:t>
      </w:r>
    </w:p>
    <w:p w14:paraId="5111A070">
      <w:pPr>
        <w:jc w:val="left"/>
      </w:pPr>
      <w:r>
        <w:rPr>
          <w:rFonts w:ascii="微软雅黑" w:hAnsi="微软雅黑" w:eastAsia="微软雅黑"/>
          <w:b w:val="0"/>
          <w:i w:val="0"/>
          <w:color w:val="A0AEC0"/>
          <w:sz w:val="26"/>
        </w:rPr>
        <w:t>婚姻不是童话，而是两个不完美的人，一起学习如何相爱</w:t>
      </w:r>
    </w:p>
    <w:p w14:paraId="69214B66"/>
    <w:p w14:paraId="6C6209EC">
      <w:pPr>
        <w:jc w:val="center"/>
      </w:pPr>
      <w:r>
        <w:rPr>
          <w:rFonts w:ascii="微软雅黑" w:hAnsi="微软雅黑" w:eastAsia="微软雅黑"/>
          <w:b w:val="0"/>
          <w:i w:val="0"/>
          <w:color w:val="A0AEC0"/>
          <w:sz w:val="20"/>
        </w:rPr>
        <w:t>▲ 四个字，道尽婚姻的真相</w:t>
      </w:r>
    </w:p>
    <w:p w14:paraId="1819D14C"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 w14:paraId="5609203E">
      <w:pPr>
        <w:jc w:val="center"/>
      </w:pPr>
      <w:r>
        <w:drawing>
          <wp:inline distT="0" distB="0" distL="114300" distR="114300">
            <wp:extent cx="50292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B581"/>
    <w:p w14:paraId="028B58E7">
      <w:r>
        <w:rPr>
          <w:rFonts w:ascii="微软雅黑" w:hAnsi="微软雅黑" w:eastAsia="微软雅黑"/>
          <w:b w:val="0"/>
          <w:i w:val="0"/>
          <w:sz w:val="24"/>
        </w:rPr>
        <w:t>我和老公结婚七年了。七年，说长不长，说短不短。足够让激情退成习惯，足够让爱情变成亲情，也足够让我从一个对爱情充满幻想的小女生，变成一个对婚姻有清醒认知的女人。</w:t>
      </w:r>
    </w:p>
    <w:p w14:paraId="76396B00">
      <w:r>
        <w:rPr>
          <w:rFonts w:ascii="微软雅黑" w:hAnsi="微软雅黑" w:eastAsia="微软雅黑"/>
          <w:b w:val="0"/>
          <w:i w:val="0"/>
          <w:sz w:val="24"/>
        </w:rPr>
        <w:t>这七年里，我们吵过无数次架。大到买房买车，小到谁去洗碗。每次吵完，我都以为我们的婚姻快完了。但奇怪的是，它没完。不但没完，还越来越稳。</w:t>
      </w:r>
    </w:p>
    <w:p w14:paraId="013AA598">
      <w:r>
        <w:rPr>
          <w:rFonts w:ascii="微软雅黑" w:hAnsi="微软雅黑" w:eastAsia="微软雅黑"/>
          <w:b w:val="0"/>
          <w:i w:val="0"/>
          <w:sz w:val="24"/>
        </w:rPr>
        <w:t>直到去年的一天，我突然悟出了一个道理。这个道理只有四个字，但它改变了我对婚姻的全部认知。</w:t>
      </w:r>
    </w:p>
    <w:p w14:paraId="224231E7">
      <w:r>
        <w:rPr>
          <w:rFonts w:ascii="微软雅黑" w:hAnsi="微软雅黑" w:eastAsia="微软雅黑"/>
          <w:b w:val="0"/>
          <w:i w:val="0"/>
          <w:color w:val="F4A6B3"/>
          <w:sz w:val="24"/>
        </w:rPr>
        <w:t>✿ 这四个字就是："没有关系"。</w:t>
      </w:r>
    </w:p>
    <w:p w14:paraId="4C3C7104"/>
    <w:p w14:paraId="5CA82825"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 w14:paraId="09C0A6FB"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01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没有关系，是接纳</w:t>
      </w:r>
    </w:p>
    <w:p w14:paraId="45DEF992"/>
    <w:p w14:paraId="59D0E0DC">
      <w:r>
        <w:rPr>
          <w:rFonts w:ascii="微软雅黑" w:hAnsi="微软雅黑" w:eastAsia="微软雅黑"/>
          <w:b w:val="0"/>
          <w:i w:val="0"/>
          <w:sz w:val="24"/>
        </w:rPr>
        <w:t>刚结婚的时候，我对老公有很多期待。期待他记得每一个纪念日，期待他主动做家务，期待他在我生气的时候哄我，期待他永远把我放在第一位。</w:t>
      </w:r>
    </w:p>
    <w:p w14:paraId="0A0F528A">
      <w:r>
        <w:rPr>
          <w:rFonts w:ascii="微软雅黑" w:hAnsi="微软雅黑" w:eastAsia="微软雅黑"/>
          <w:b w:val="0"/>
          <w:i w:val="0"/>
          <w:sz w:val="24"/>
        </w:rPr>
        <w:t>但现实是：他几乎记不住任何纪念日，能记住我的生日就已经不错了。他眼里好像永远没有家务，袜子脱下来永远扔在沙发上。我生气的时候，他要么沉默，要么比我还生气。</w:t>
      </w:r>
    </w:p>
    <w:p w14:paraId="091D41CC">
      <w:r>
        <w:rPr>
          <w:rFonts w:ascii="微软雅黑" w:hAnsi="微软雅黑" w:eastAsia="微软雅黑"/>
          <w:b w:val="0"/>
          <w:i w:val="0"/>
          <w:sz w:val="24"/>
        </w:rPr>
        <w:t>以前，这些都让我抓狂。我觉得他不爱我，不在乎我，我们的婚姻有问题。我试过改变他——买书给他看、给他发鸡汤文章、跟朋友吐槽他、甚至威胁过他。但结果是：他越来越抵触，我越来越失望。</w:t>
      </w:r>
    </w:p>
    <w:p w14:paraId="4DAD541B">
      <w:r>
        <w:rPr>
          <w:rFonts w:ascii="微软雅黑" w:hAnsi="微软雅黑" w:eastAsia="微软雅黑"/>
          <w:b w:val="0"/>
          <w:i w:val="0"/>
          <w:sz w:val="24"/>
        </w:rPr>
        <w:t>后来我想通了：他就是这样的一个人。他不是一个浪漫的人，不是因为他不想，而是因为他天生就不是。就像有些人天生五音不全，你不能逼他成为歌唱家。</w:t>
      </w:r>
    </w:p>
    <w:p w14:paraId="06A8F2A0">
      <w:r>
        <w:rPr>
          <w:rFonts w:ascii="微软雅黑" w:hAnsi="微软雅黑" w:eastAsia="微软雅黑"/>
          <w:b w:val="0"/>
          <w:i w:val="0"/>
          <w:sz w:val="24"/>
        </w:rPr>
        <w:t>当我开始接纳他就是这样的一个人，而不是我期待的那个人，我们的关系反而变好了。我不再因为他记不住纪念日而生气，因为我会提前提醒他，或者直接安排。我不再因为他不做家务而冷战，因为我学会了撒娇和分工。</w:t>
      </w:r>
    </w:p>
    <w:p w14:paraId="6FF5E865">
      <w:r>
        <w:rPr>
          <w:rFonts w:ascii="微软雅黑" w:hAnsi="微软雅黑" w:eastAsia="微软雅黑"/>
          <w:b w:val="0"/>
          <w:i w:val="0"/>
          <w:color w:val="F4A6B3"/>
          <w:sz w:val="24"/>
        </w:rPr>
        <w:t>✿ 接纳不是妥协，而是放过自己。</w:t>
      </w:r>
    </w:p>
    <w:p w14:paraId="19D6BC52"/>
    <w:p w14:paraId="3CFDBE22"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 w14:paraId="11420E1C">
      <w:pPr>
        <w:jc w:val="center"/>
      </w:pPr>
      <w:r>
        <w:drawing>
          <wp:inline distT="0" distB="0" distL="114300" distR="114300">
            <wp:extent cx="5029200" cy="7543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789E"/>
    <w:p w14:paraId="5BBA40BB"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02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没有关系，是允许</w:t>
      </w:r>
    </w:p>
    <w:p w14:paraId="4F66994A"/>
    <w:p w14:paraId="2F05D764">
      <w:r>
        <w:rPr>
          <w:rFonts w:ascii="微软雅黑" w:hAnsi="微软雅黑" w:eastAsia="微软雅黑"/>
          <w:b w:val="0"/>
          <w:i w:val="0"/>
          <w:sz w:val="24"/>
        </w:rPr>
        <w:t>结婚第三年，我曾经有一段时间特别焦虑。因为身边的朋友们一个个都在升级——换大房子、买新车、升职加薪、送孩子上国际学校。而我们，还在还第一套房子的贷款，开着一辆八年前的车，孩子在普通公立学校。</w:t>
      </w:r>
    </w:p>
    <w:p w14:paraId="54A5CA2E">
      <w:r>
        <w:rPr>
          <w:rFonts w:ascii="微软雅黑" w:hAnsi="微软雅黑" w:eastAsia="微软雅黑"/>
          <w:b w:val="0"/>
          <w:i w:val="0"/>
          <w:sz w:val="24"/>
        </w:rPr>
        <w:t>我觉得特别没面子。每次聚会回来，我都要跟老公唠叨："你看人家谁谁谁，你怎么就不能争气一点？"老公每次都沉默。后来他才告诉我，那些话像刀子一样扎在他心里。</w:t>
      </w:r>
    </w:p>
    <w:p w14:paraId="3F974BBB">
      <w:r>
        <w:rPr>
          <w:rFonts w:ascii="微软雅黑" w:hAnsi="微软雅黑" w:eastAsia="微软雅黑"/>
          <w:b w:val="0"/>
          <w:i w:val="0"/>
          <w:sz w:val="24"/>
        </w:rPr>
        <w:t>有一天，我在朋友圈看到一段话："别人的生活再好，也是别人的。你的生活再普通，也是你的。"我突然醒悟了。我为什么要拿自己的婚姻去和别人比？每个人的起点不同、机遇不同、选择不同，比较本身就是一件不公平的事。</w:t>
      </w:r>
    </w:p>
    <w:p w14:paraId="5FF5EBE4">
      <w:r>
        <w:rPr>
          <w:rFonts w:ascii="微软雅黑" w:hAnsi="微软雅黑" w:eastAsia="微软雅黑"/>
          <w:b w:val="0"/>
          <w:i w:val="0"/>
          <w:sz w:val="24"/>
        </w:rPr>
        <w:t>从那天起，我允许我们的生活不够光鲜，允许老公不够成功，允许自己不够完美。我把注意力从"别人有什么"转移到"我们有什么"。我们虽然没有大房子，但我们有一个温馨的小家。虽然没有豪车，但老公每天接送我上下班。虽然没有昂贵的旅行，但周末一起买菜做饭也很幸福。</w:t>
      </w:r>
    </w:p>
    <w:p w14:paraId="50790DE5">
      <w:r>
        <w:rPr>
          <w:rFonts w:ascii="微软雅黑" w:hAnsi="微软雅黑" w:eastAsia="微软雅黑"/>
          <w:b w:val="0"/>
          <w:i w:val="0"/>
          <w:color w:val="F4A6B3"/>
          <w:sz w:val="24"/>
        </w:rPr>
        <w:t>✿ 允许一切发生，是内心强大的开始。</w:t>
      </w:r>
    </w:p>
    <w:p w14:paraId="47F38709">
      <w:pPr>
        <w:jc w:val="center"/>
      </w:pPr>
      <w:r>
        <w:rPr>
          <w:rFonts w:ascii="Georgia" w:hAnsi="Georgia" w:eastAsia="Georgia"/>
          <w:b w:val="0"/>
          <w:i w:val="0"/>
          <w:color w:val="F4A6B3"/>
          <w:sz w:val="44"/>
        </w:rPr>
        <w:t>「</w:t>
      </w:r>
    </w:p>
    <w:p w14:paraId="46193CD8">
      <w:pPr>
        <w:jc w:val="center"/>
      </w:pPr>
      <w:r>
        <w:rPr>
          <w:rFonts w:ascii="Georgia" w:hAnsi="Georgia" w:eastAsia="Georgia"/>
          <w:b w:val="0"/>
          <w:i w:val="0"/>
          <w:color w:val="718096"/>
          <w:sz w:val="24"/>
        </w:rPr>
        <w:t>比较，是偷走快乐的小偷。</w:t>
      </w:r>
    </w:p>
    <w:p w14:paraId="040C2544">
      <w:pPr>
        <w:jc w:val="center"/>
      </w:pPr>
      <w:r>
        <w:rPr>
          <w:rFonts w:ascii="微软雅黑" w:hAnsi="微软雅黑" w:eastAsia="微软雅黑"/>
          <w:b w:val="0"/>
          <w:i w:val="0"/>
          <w:color w:val="A0AEC0"/>
          <w:sz w:val="22"/>
        </w:rPr>
        <w:t>—— 西奥多·罗斯福</w:t>
      </w:r>
    </w:p>
    <w:p w14:paraId="20A07D09"/>
    <w:p w14:paraId="3C45443A"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 w14:paraId="79653853">
      <w:pPr>
        <w:jc w:val="center"/>
      </w:pPr>
      <w:r>
        <w:drawing>
          <wp:inline distT="0" distB="0" distL="114300" distR="114300">
            <wp:extent cx="5029200" cy="7543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D73A"/>
    <w:p w14:paraId="329FE48B"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03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没有关系，是放下</w:t>
      </w:r>
    </w:p>
    <w:p w14:paraId="191D6AE5"/>
    <w:p w14:paraId="2EED490D">
      <w:r>
        <w:rPr>
          <w:rFonts w:ascii="微软雅黑" w:hAnsi="微软雅黑" w:eastAsia="微软雅黑"/>
          <w:b w:val="0"/>
          <w:i w:val="0"/>
          <w:sz w:val="24"/>
        </w:rPr>
        <w:t>结婚第五年，我和老公经历了一次严重的信任危机。</w:t>
      </w:r>
    </w:p>
    <w:p w14:paraId="0D9340DD">
      <w:r>
        <w:rPr>
          <w:rFonts w:ascii="微软雅黑" w:hAnsi="微软雅黑" w:eastAsia="微软雅黑"/>
          <w:b w:val="0"/>
          <w:i w:val="0"/>
          <w:sz w:val="24"/>
        </w:rPr>
        <w:t>那时候老公的公司来了一个新同事，年轻漂亮，性格外向。老公好几次加班都是和她一起。我开始疑神疑鬼，查他手机、翻他聊天记录、甚至偷偷去过他公司楼下。</w:t>
      </w:r>
    </w:p>
    <w:p w14:paraId="10BC3042">
      <w:r>
        <w:rPr>
          <w:rFonts w:ascii="微软雅黑" w:hAnsi="微软雅黑" w:eastAsia="微软雅黑"/>
          <w:b w:val="0"/>
          <w:i w:val="0"/>
          <w:sz w:val="24"/>
        </w:rPr>
        <w:t>那段时间，我们几乎天天吵架。我说他心虚，他说我神经病。我觉得婚姻快完了。</w:t>
      </w:r>
    </w:p>
    <w:p w14:paraId="41126886">
      <w:r>
        <w:rPr>
          <w:rFonts w:ascii="微软雅黑" w:hAnsi="微软雅黑" w:eastAsia="微软雅黑"/>
          <w:b w:val="0"/>
          <w:i w:val="0"/>
          <w:sz w:val="24"/>
        </w:rPr>
        <w:t>后来是一次偶然的机会，我在老公的手机里看到了他和那个女同事的聊天记录。全是工作，没有任何越界。但我发现了一个更让我难受的事实：我在他手机里看到的，是他刻意留下来的"干净的"记录。真正的东西，可能已经被删掉了。</w:t>
      </w:r>
    </w:p>
    <w:p w14:paraId="225E43DA">
      <w:r>
        <w:rPr>
          <w:rFonts w:ascii="微软雅黑" w:hAnsi="微软雅黑" w:eastAsia="微软雅黑"/>
          <w:b w:val="0"/>
          <w:i w:val="0"/>
          <w:sz w:val="24"/>
        </w:rPr>
        <w:t>这个发现让我崩溃了整整一周。但最后，我做出了一个决定：不再查了。不是因为相信他，而是因为查下去，不管结果是什么，我都输了。如果查出问题，婚姻完了。如果查不出问题，我们的信任也已经千疮百孔。</w:t>
      </w:r>
    </w:p>
    <w:p w14:paraId="1F36EB54">
      <w:r>
        <w:rPr>
          <w:rFonts w:ascii="微软雅黑" w:hAnsi="微软雅黑" w:eastAsia="微软雅黑"/>
          <w:b w:val="0"/>
          <w:i w:val="0"/>
          <w:sz w:val="24"/>
        </w:rPr>
        <w:t>我告诉自己：没有关系。不管真相是什么，我都选择继续这段婚姻。因为我想要的，不是一个"清白"的老公，而是一个还能一起过下去的家。</w:t>
      </w:r>
    </w:p>
    <w:p w14:paraId="16D487AF">
      <w:r>
        <w:rPr>
          <w:rFonts w:ascii="微软雅黑" w:hAnsi="微软雅黑" w:eastAsia="微软雅黑"/>
          <w:b w:val="0"/>
          <w:i w:val="0"/>
          <w:sz w:val="24"/>
        </w:rPr>
        <w:t>这个决定很难，但它救了我的婚姻。从那以后，我不再查他的手机，不再追问他的行踪，把精力放在自己身上。神奇的是，当我不再围着他转，他反而开始主动跟我分享他的日常。</w:t>
      </w:r>
    </w:p>
    <w:p w14:paraId="174FCF5D">
      <w:r>
        <w:rPr>
          <w:rFonts w:ascii="微软雅黑" w:hAnsi="微软雅黑" w:eastAsia="微软雅黑"/>
          <w:b w:val="0"/>
          <w:i w:val="0"/>
          <w:color w:val="F4A6B3"/>
          <w:sz w:val="24"/>
        </w:rPr>
        <w:t>✿ 放下不是原谅，而是选择不再被过去绑架。</w:t>
      </w:r>
    </w:p>
    <w:p w14:paraId="7786A2DC"/>
    <w:p w14:paraId="17507D5B"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 w14:paraId="2C2AEF75">
      <w:pPr>
        <w:jc w:val="center"/>
      </w:pPr>
      <w:r>
        <w:drawing>
          <wp:inline distT="0" distB="0" distL="114300" distR="114300">
            <wp:extent cx="5029200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6FCB"/>
    <w:p w14:paraId="3756240E"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04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写在最后</w:t>
      </w:r>
    </w:p>
    <w:p w14:paraId="336F1F47"/>
    <w:p w14:paraId="76BB3817">
      <w:r>
        <w:rPr>
          <w:rFonts w:ascii="微软雅黑" w:hAnsi="微软雅黑" w:eastAsia="微软雅黑"/>
          <w:b w:val="0"/>
          <w:i w:val="0"/>
          <w:sz w:val="24"/>
        </w:rPr>
        <w:t>结婚七年，我终于明白："没有关系"不是消极的放弃，而是积极的接纳。它不是"算了"，而是"我接受，然后继续爱"。</w:t>
      </w:r>
    </w:p>
    <w:p w14:paraId="668D97A1">
      <w:r>
        <w:rPr>
          <w:rFonts w:ascii="微软雅黑" w:hAnsi="微软雅黑" w:eastAsia="微软雅黑"/>
          <w:b w:val="0"/>
          <w:i w:val="0"/>
          <w:sz w:val="24"/>
        </w:rPr>
        <w:t>好的婚姻，不是没有问题的婚姻，而是两个人都学会了和问题共处的婚姻。他改不掉的毛病，没关系，我换个方式应对。我没有达到的期待，没关系，我自己给自己。生活不够完美，没关系，不完美也是生活的一部分。</w:t>
      </w:r>
    </w:p>
    <w:p w14:paraId="117F6016">
      <w:r>
        <w:rPr>
          <w:rFonts w:ascii="微软雅黑" w:hAnsi="微软雅黑" w:eastAsia="微软雅黑"/>
          <w:b w:val="0"/>
          <w:i w:val="0"/>
          <w:sz w:val="24"/>
        </w:rPr>
        <w:t>当你对婚姻里的种种不如意说出"没有关系"的时候，你会发现，心突然轻松了。那些曾让你辗转反侧的事，突然变得没那么重要了。因为你终于把精力从"改变对方"收回来，放在了"经营自己"上。</w:t>
      </w:r>
    </w:p>
    <w:p w14:paraId="27C80E49">
      <w:r>
        <w:rPr>
          <w:rFonts w:ascii="微软雅黑" w:hAnsi="微软雅黑" w:eastAsia="微软雅黑"/>
          <w:b w:val="0"/>
          <w:i w:val="0"/>
          <w:sz w:val="24"/>
        </w:rPr>
        <w:t>愿每一个在婚姻里挣扎的人，都能学会这四个字。愿你的婚姻，不因完美而幸福，而因接纳而长久。</w:t>
      </w:r>
    </w:p>
    <w:p w14:paraId="5B00DC3D"/>
    <w:p w14:paraId="66661D14">
      <w:pPr>
        <w:jc w:val="center"/>
      </w:pPr>
      <w:r>
        <w:rPr>
          <w:rFonts w:ascii="微软雅黑" w:hAnsi="微软雅黑" w:eastAsia="微软雅黑"/>
          <w:b/>
          <w:i w:val="0"/>
          <w:color w:val="5B8C85"/>
          <w:sz w:val="28"/>
        </w:rPr>
        <w:t>愿你被婚姻温柔以待，也愿你温柔对待婚姻。</w:t>
      </w:r>
    </w:p>
    <w:p w14:paraId="11E550B7">
      <w:pPr>
        <w:jc w:val="center"/>
      </w:pPr>
      <w:r>
        <w:rPr>
          <w:rFonts w:ascii="微软雅黑" w:hAnsi="微软雅黑" w:eastAsia="微软雅黑"/>
          <w:b w:val="0"/>
          <w:i w:val="0"/>
          <w:color w:val="718096"/>
          <w:sz w:val="20"/>
        </w:rPr>
        <w:t>没有关系，就是最好的关系。</w:t>
      </w:r>
    </w:p>
    <w:p w14:paraId="40FEABF5"/>
    <w:p w14:paraId="64D69EE9">
      <w:pPr>
        <w:spacing w:before="240" w:after="120"/>
        <w:jc w:val="center"/>
      </w:pPr>
      <w:r>
        <w:rPr>
          <w:rFonts w:ascii="微软雅黑" w:hAnsi="微软雅黑" w:eastAsia="微软雅黑"/>
          <w:b/>
          <w:i w:val="0"/>
          <w:color w:val="F4A6B3"/>
          <w:sz w:val="24"/>
        </w:rPr>
        <w:t xml:space="preserve">#婚姻感悟 #七年之痒 #情感共鸣 #女性成长 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DB79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激流丶</cp:lastModifiedBy>
  <dcterms:modified xsi:type="dcterms:W3CDTF">2026-04-30T07:38:20Z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D0BC8834DF5B57E06C96F269B07B7F41_42</vt:lpwstr>
  </property>
</Properties>
</file>