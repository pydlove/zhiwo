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1F56B">
      <w:pPr>
        <w:jc w:val="center"/>
      </w:pPr>
      <w:r>
        <w:rPr>
          <w:rFonts w:ascii="Georgia" w:hAnsi="Georgia" w:eastAsia="Georgia"/>
          <w:b w:val="0"/>
          <w:i w:val="0"/>
          <w:color w:val="D4A574"/>
          <w:sz w:val="20"/>
        </w:rPr>
        <w:t>HEALTH TRUTH</w:t>
      </w:r>
    </w:p>
    <w:p w14:paraId="78735A1D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52"/>
        </w:rPr>
        <w:t>老中医院长酒后吐真言</w:t>
      </w:r>
    </w:p>
    <w:p w14:paraId="6BF74F01">
      <w:pPr>
        <w:jc w:val="center"/>
      </w:pPr>
      <w:r>
        <w:rPr>
          <w:rFonts w:ascii="微软雅黑" w:hAnsi="微软雅黑" w:eastAsia="微软雅黑"/>
          <w:b/>
          <w:i w:val="0"/>
          <w:color w:val="52796F"/>
          <w:sz w:val="36"/>
        </w:rPr>
        <w:t>这5个'养生陷阱'害惨了中国人</w:t>
      </w:r>
    </w:p>
    <w:p w14:paraId="3B7EA341">
      <w:pPr>
        <w:jc w:val="center"/>
      </w:pPr>
      <w:r>
        <w:rPr>
          <w:rFonts w:ascii="微软雅黑" w:hAnsi="微软雅黑" w:eastAsia="微软雅黑"/>
          <w:b w:val="0"/>
          <w:i w:val="0"/>
          <w:color w:val="95D5B2"/>
          <w:sz w:val="26"/>
        </w:rPr>
        <w:t>第3个你肯定中招</w:t>
      </w:r>
    </w:p>
    <w:p w14:paraId="42919C3F"/>
    <w:p w14:paraId="6AA9EDE5">
      <w:pPr>
        <w:jc w:val="center"/>
      </w:pPr>
      <w:r>
        <w:rPr>
          <w:rFonts w:ascii="微软雅黑" w:hAnsi="微软雅黑" w:eastAsia="微软雅黑"/>
          <w:b w:val="0"/>
          <w:i w:val="0"/>
          <w:color w:val="95D5B2"/>
          <w:sz w:val="20"/>
        </w:rPr>
        <w:t>▲ 你以为在养生，其实可能在养病</w:t>
      </w:r>
    </w:p>
    <w:p w14:paraId="2F54853E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━━━━━━━━━━━━━</w:t>
      </w:r>
    </w:p>
    <w:p w14:paraId="66311879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EDEB"/>
    <w:p w14:paraId="5D05F2B0">
      <w:r>
        <w:rPr>
          <w:rFonts w:ascii="微软雅黑" w:hAnsi="微软雅黑" w:eastAsia="微软雅黑"/>
          <w:b w:val="0"/>
          <w:i w:val="0"/>
          <w:sz w:val="24"/>
        </w:rPr>
        <w:t>去年冬天，我陪父亲去省城看一位老中医。老爷子80多岁了，是省中医院退休的院长，行医60年，见过的病人比我看过的书还多。</w:t>
      </w:r>
    </w:p>
    <w:p w14:paraId="1979B2FC">
      <w:r>
        <w:rPr>
          <w:rFonts w:ascii="微软雅黑" w:hAnsi="微软雅黑" w:eastAsia="微软雅黑"/>
          <w:b w:val="0"/>
          <w:i w:val="0"/>
          <w:sz w:val="24"/>
        </w:rPr>
        <w:t>看完病，父亲非要请老人家吃饭。三杯黄酒下肚，老院长的话匣子打开了。他说：'我活了80多岁，看到太多人因为养生把身体养坏了。今天跟你们说几个大坑，你们千万别踩。'</w:t>
      </w:r>
    </w:p>
    <w:p w14:paraId="785395FB">
      <w:r>
        <w:rPr>
          <w:rFonts w:ascii="微软雅黑" w:hAnsi="微软雅黑" w:eastAsia="微软雅黑"/>
          <w:b w:val="0"/>
          <w:i w:val="0"/>
          <w:sz w:val="24"/>
        </w:rPr>
        <w:t>那天晚上，老院长一口气说了5个养生陷阱。我回家后一一查证，发现他说的每一个都是血淋淋的教训。今天把这些分享出来，希望能帮更多人避开这些坑。</w:t>
      </w:r>
    </w:p>
    <w:p w14:paraId="670210BC">
      <w:r>
        <w:rPr>
          <w:rFonts w:ascii="微软雅黑" w:hAnsi="微软雅黑" w:eastAsia="微软雅黑"/>
          <w:b w:val="0"/>
          <w:i w:val="0"/>
          <w:color w:val="D4A574"/>
          <w:sz w:val="24"/>
        </w:rPr>
        <w:t>✦ 真正的养生，从认清陷阱开始。</w:t>
      </w:r>
    </w:p>
    <w:p w14:paraId="7BC551E7"/>
    <w:p w14:paraId="628A5519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━━━━━━━━━━━━━</w:t>
      </w:r>
    </w:p>
    <w:p w14:paraId="1E142369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CHAPTER 01</w:t>
      </w:r>
    </w:p>
    <w:p w14:paraId="531E4470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30"/>
        </w:rPr>
        <w:t>壹、盲目进补：越补越虚</w:t>
      </w:r>
    </w:p>
    <w:p w14:paraId="50C5E11E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</w:t>
      </w:r>
    </w:p>
    <w:p w14:paraId="6A501A0A"/>
    <w:p w14:paraId="00FF8FA2">
      <w:r>
        <w:rPr>
          <w:rFonts w:ascii="微软雅黑" w:hAnsi="微软雅黑" w:eastAsia="微软雅黑"/>
          <w:b w:val="0"/>
          <w:i w:val="0"/>
          <w:sz w:val="24"/>
        </w:rPr>
        <w:t>老院长说，他见过最荒唐的病例，是一个40岁的女企业家。她每年花十几万买各种补品：冬虫夏草、灵芝孢子粉、阿胶、燕窝......家里堆得像药房。</w:t>
      </w:r>
    </w:p>
    <w:p w14:paraId="041B9C65">
      <w:r>
        <w:rPr>
          <w:rFonts w:ascii="微软雅黑" w:hAnsi="微软雅黑" w:eastAsia="微软雅黑"/>
          <w:b w:val="0"/>
          <w:i w:val="0"/>
          <w:sz w:val="24"/>
        </w:rPr>
        <w:t>结果怎么样呢？越补越虚，越补越胖，最后查出了脂肪肝和高尿酸。她百思不得其解："我明明在吃补品，怎么会补出病来？"</w:t>
      </w:r>
    </w:p>
    <w:p w14:paraId="20B1660C">
      <w:r>
        <w:rPr>
          <w:rFonts w:ascii="微软雅黑" w:hAnsi="微软雅黑" w:eastAsia="微软雅黑"/>
          <w:b w:val="0"/>
          <w:i w:val="0"/>
          <w:sz w:val="24"/>
        </w:rPr>
        <w:t>老院长告诉她：中医讲"虚则补之"，但前提是你要知道自己虚在哪。气虚、血虚、阴虚、阳虚，补法完全不同。乱补一气，等于给身体加负担。</w:t>
      </w:r>
    </w:p>
    <w:p w14:paraId="2C239FBA">
      <w:r>
        <w:rPr>
          <w:rFonts w:ascii="微软雅黑" w:hAnsi="微软雅黑" w:eastAsia="微软雅黑"/>
          <w:b w:val="0"/>
          <w:i w:val="0"/>
          <w:sz w:val="24"/>
        </w:rPr>
        <w:t>现代人最大的问题是：明明不虚，也要补。整天大鱼大肉、营养过剩，再去吃补品，那不是补，那是毒。</w:t>
      </w:r>
    </w:p>
    <w:p w14:paraId="178A604A">
      <w:r>
        <w:rPr>
          <w:rFonts w:ascii="微软雅黑" w:hAnsi="微软雅黑" w:eastAsia="微软雅黑"/>
          <w:b w:val="0"/>
          <w:i w:val="0"/>
          <w:sz w:val="24"/>
        </w:rPr>
        <w:t>老院长的建议很简单：先别急着补，先去看看中医，搞清楚自己的体质。不是所有人都需要补，有些人需要的是"清"，有些人需要的是"调"。</w:t>
      </w:r>
    </w:p>
    <w:p w14:paraId="6D127730">
      <w:pPr>
        <w:jc w:val="center"/>
      </w:pPr>
      <w:r>
        <w:rPr>
          <w:rFonts w:ascii="Georgia" w:hAnsi="Georgia" w:eastAsia="Georgia"/>
          <w:b w:val="0"/>
          <w:i w:val="0"/>
          <w:color w:val="D4A574"/>
          <w:sz w:val="48"/>
        </w:rPr>
        <w:t>「</w:t>
      </w:r>
      <w:r>
        <w:rPr>
          <w:rFonts w:ascii="微软雅黑" w:hAnsi="微软雅黑" w:eastAsia="微软雅黑"/>
          <w:b w:val="0"/>
          <w:i w:val="0"/>
          <w:color w:val="52796F"/>
          <w:sz w:val="24"/>
        </w:rPr>
        <w:t xml:space="preserve"> 药补不如食补，食补不如不补。</w:t>
      </w:r>
      <w:r>
        <w:rPr>
          <w:rFonts w:ascii="Georgia" w:hAnsi="Georgia" w:eastAsia="Georgia"/>
          <w:b w:val="0"/>
          <w:i w:val="0"/>
          <w:color w:val="D4A574"/>
          <w:sz w:val="48"/>
        </w:rPr>
        <w:t>」</w:t>
      </w:r>
    </w:p>
    <w:p w14:paraId="4D6B930A">
      <w:pPr>
        <w:jc w:val="center"/>
      </w:pPr>
      <w:r>
        <w:rPr>
          <w:rFonts w:ascii="微软雅黑" w:hAnsi="微软雅黑" w:eastAsia="微软雅黑"/>
          <w:b w:val="0"/>
          <w:i w:val="0"/>
          <w:color w:val="95D5B2"/>
          <w:sz w:val="20"/>
        </w:rPr>
        <w:t>—— 中医古训</w:t>
      </w:r>
    </w:p>
    <w:p w14:paraId="559D2275"/>
    <w:p w14:paraId="008080AF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━━━━━━━━━━━━━</w:t>
      </w:r>
    </w:p>
    <w:p w14:paraId="14CB6DFC">
      <w:pPr>
        <w:jc w:val="center"/>
      </w:pPr>
      <w:r>
        <w:drawing>
          <wp:inline distT="0" distB="0" distL="114300" distR="114300">
            <wp:extent cx="5029200" cy="31692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4FF5"/>
    <w:p w14:paraId="0007C4B9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CHAPTER 02</w:t>
      </w:r>
    </w:p>
    <w:p w14:paraId="7967C22F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30"/>
        </w:rPr>
        <w:t>贰、迷信排毒：折腾坏了脾胃</w:t>
      </w:r>
    </w:p>
    <w:p w14:paraId="323A8966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</w:t>
      </w:r>
    </w:p>
    <w:p w14:paraId="47A6C4A5"/>
    <w:p w14:paraId="0C11B611">
      <w:r>
        <w:rPr>
          <w:rFonts w:ascii="微软雅黑" w:hAnsi="微软雅黑" w:eastAsia="微软雅黑"/>
          <w:b w:val="0"/>
          <w:i w:val="0"/>
          <w:sz w:val="24"/>
        </w:rPr>
        <w:t>老院长说，"排毒"这个词，是近20年最害人的养生概念之一。</w:t>
      </w:r>
    </w:p>
    <w:p w14:paraId="5C565E91">
      <w:r>
        <w:rPr>
          <w:rFonts w:ascii="微软雅黑" w:hAnsi="微软雅黑" w:eastAsia="微软雅黑"/>
          <w:b w:val="0"/>
          <w:i w:val="0"/>
          <w:sz w:val="24"/>
        </w:rPr>
        <w:t>他见过太多人为了"排毒"，把自己折腾得不成人样：喝各种清肠茶，拉到脱水；做灌肠，把肠道菌群全破坏了；断食排毒，饿到低血糖晕厥。</w:t>
      </w:r>
    </w:p>
    <w:p w14:paraId="3C00B7FD">
      <w:r>
        <w:rPr>
          <w:rFonts w:ascii="微软雅黑" w:hAnsi="微软雅黑" w:eastAsia="微软雅黑"/>
          <w:b w:val="0"/>
          <w:i w:val="0"/>
          <w:sz w:val="24"/>
        </w:rPr>
        <w:t>老院长说了一个让全场沉默的事实：人体根本不需要你刻意去"排毒"。肝在排毒，肾在排毒，肠道在排毒——这些器官每天都在勤勤恳恳地工作。你不去干扰它们，就是最好的"排毒"。</w:t>
      </w:r>
    </w:p>
    <w:p w14:paraId="37599AB1">
      <w:r>
        <w:rPr>
          <w:rFonts w:ascii="微软雅黑" w:hAnsi="微软雅黑" w:eastAsia="微软雅黑"/>
          <w:b w:val="0"/>
          <w:i w:val="0"/>
          <w:sz w:val="24"/>
        </w:rPr>
        <w:t>那些所谓的"排毒产品"，绝大多数都是泻药。短期内让你拉肚子，体重下降，你以为毒素排出来了，其实排的是水和电解质。长期用，肠道功能会越来越差，最后形成依赖性便秘。</w:t>
      </w:r>
    </w:p>
    <w:p w14:paraId="0E3C4A9B">
      <w:r>
        <w:rPr>
          <w:rFonts w:ascii="微软雅黑" w:hAnsi="微软雅黑" w:eastAsia="微软雅黑"/>
          <w:b w:val="0"/>
          <w:i w:val="0"/>
          <w:sz w:val="24"/>
        </w:rPr>
        <w:t>❶ 想要身体干净，多喝水就够了。</w:t>
      </w:r>
    </w:p>
    <w:p w14:paraId="65A7E4FE">
      <w:r>
        <w:rPr>
          <w:rFonts w:ascii="微软雅黑" w:hAnsi="微软雅黑" w:eastAsia="微软雅黑"/>
          <w:b w:val="0"/>
          <w:i w:val="0"/>
          <w:sz w:val="24"/>
        </w:rPr>
        <w:t>❷ 想要肠道健康，多吃膳食纤维就够了。</w:t>
      </w:r>
    </w:p>
    <w:p w14:paraId="36C8E423">
      <w:r>
        <w:rPr>
          <w:rFonts w:ascii="微软雅黑" w:hAnsi="微软雅黑" w:eastAsia="微软雅黑"/>
          <w:b w:val="0"/>
          <w:i w:val="0"/>
          <w:sz w:val="24"/>
        </w:rPr>
        <w:t>❸ 想要皮肤好，好好睡觉就够了。</w:t>
      </w:r>
    </w:p>
    <w:p w14:paraId="2EA05087">
      <w:r>
        <w:rPr>
          <w:rFonts w:ascii="微软雅黑" w:hAnsi="微软雅黑" w:eastAsia="微软雅黑"/>
          <w:b w:val="0"/>
          <w:i w:val="0"/>
          <w:sz w:val="24"/>
        </w:rPr>
        <w:t>没有捷径，也没有神奇的产品。</w:t>
      </w:r>
    </w:p>
    <w:p w14:paraId="7E9763E9"/>
    <w:p w14:paraId="71E6B514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━━━━━━━━━━━━━</w:t>
      </w:r>
    </w:p>
    <w:p w14:paraId="4E73EE18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038E"/>
    <w:p w14:paraId="1C2EBE9E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CHAPTER 03</w:t>
      </w:r>
    </w:p>
    <w:p w14:paraId="3BD2A0EF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30"/>
        </w:rPr>
        <w:t>叁、过度运动：膝盖废了</w:t>
      </w:r>
    </w:p>
    <w:p w14:paraId="296B04CA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</w:t>
      </w:r>
    </w:p>
    <w:p w14:paraId="22D589BA"/>
    <w:p w14:paraId="78AEC213">
      <w:r>
        <w:rPr>
          <w:rFonts w:ascii="微软雅黑" w:hAnsi="微软雅黑" w:eastAsia="微软雅黑"/>
          <w:b w:val="0"/>
          <w:i w:val="0"/>
          <w:sz w:val="24"/>
        </w:rPr>
        <w:t>这是老院长说的最让我震惊的一个陷阱。</w:t>
      </w:r>
    </w:p>
    <w:p w14:paraId="71DD09EA">
      <w:r>
        <w:rPr>
          <w:rFonts w:ascii="微软雅黑" w:hAnsi="微软雅黑" w:eastAsia="微软雅黑"/>
          <w:b w:val="0"/>
          <w:i w:val="0"/>
          <w:sz w:val="24"/>
        </w:rPr>
        <w:t>他说，现在满大街都是"每天一万步""日行万步健康路"的口号。但你知道一万步对膝盖意味着什么吗？</w:t>
      </w:r>
    </w:p>
    <w:p w14:paraId="6C24A3E0">
      <w:r>
        <w:rPr>
          <w:rFonts w:ascii="微软雅黑" w:hAnsi="微软雅黑" w:eastAsia="微软雅黑"/>
          <w:b w:val="0"/>
          <w:i w:val="0"/>
          <w:sz w:val="24"/>
        </w:rPr>
        <w:t>以一个60公斤的人为例，每走一步，膝盖承受的压力是体重的3-4倍。一万步下来，膝盖要承受几百吨的压力。年轻人还好，四五十岁以上的人，膝盖软骨早就磨损了，再来一万步，等于在磨损的齿轮上再加一层砂纸。</w:t>
      </w:r>
    </w:p>
    <w:p w14:paraId="79009715">
      <w:r>
        <w:rPr>
          <w:rFonts w:ascii="微软雅黑" w:hAnsi="微软雅黑" w:eastAsia="微软雅黑"/>
          <w:b w:val="0"/>
          <w:i w:val="0"/>
          <w:sz w:val="24"/>
        </w:rPr>
        <w:t>老院长接诊过太多因为"每天一万步"把膝盖走废的病人。有一个50岁的阿姨，坚持走了两年，最后膝盖积液严重，不得不做关节置换手术。她哭着说："我不是想健康吗？怎么健康没得到，反倒成了残疾？"</w:t>
      </w:r>
    </w:p>
    <w:p w14:paraId="7D0D5512">
      <w:r>
        <w:rPr>
          <w:rFonts w:ascii="微软雅黑" w:hAnsi="微软雅黑" w:eastAsia="微软雅黑"/>
          <w:b w:val="0"/>
          <w:i w:val="0"/>
          <w:sz w:val="24"/>
        </w:rPr>
        <w:t>运动当然是好事，但过犹不及。老院长的建议是：</w:t>
      </w:r>
    </w:p>
    <w:p w14:paraId="6C7E2474">
      <w:r>
        <w:rPr>
          <w:rFonts w:ascii="微软雅黑" w:hAnsi="微软雅黑" w:eastAsia="微软雅黑"/>
          <w:b w:val="0"/>
          <w:i w:val="0"/>
          <w:sz w:val="24"/>
        </w:rPr>
        <w:t>❶ 40岁以下，每天8000步左右足够。</w:t>
      </w:r>
    </w:p>
    <w:p w14:paraId="33C97C3A">
      <w:r>
        <w:rPr>
          <w:rFonts w:ascii="微软雅黑" w:hAnsi="微软雅黑" w:eastAsia="微软雅黑"/>
          <w:b w:val="0"/>
          <w:i w:val="0"/>
          <w:sz w:val="24"/>
        </w:rPr>
        <w:t>❷ 50岁以上，每天5000-6000步为宜。</w:t>
      </w:r>
    </w:p>
    <w:p w14:paraId="644FC152">
      <w:r>
        <w:rPr>
          <w:rFonts w:ascii="微软雅黑" w:hAnsi="微软雅黑" w:eastAsia="微软雅黑"/>
          <w:b w:val="0"/>
          <w:i w:val="0"/>
          <w:sz w:val="24"/>
        </w:rPr>
        <w:t>❸ 膝关节有问题的，游泳和骑自行车比走路更适合。</w:t>
      </w:r>
    </w:p>
    <w:p w14:paraId="6F828DAF">
      <w:r>
        <w:rPr>
          <w:rFonts w:ascii="微软雅黑" w:hAnsi="微软雅黑" w:eastAsia="微软雅黑"/>
          <w:b w:val="0"/>
          <w:i w:val="0"/>
          <w:sz w:val="24"/>
        </w:rPr>
        <w:t>运动是为了健康，不是为了数字。</w:t>
      </w:r>
    </w:p>
    <w:p w14:paraId="2DD6F242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24"/>
        </w:rPr>
        <w:t>⚠️ 适度运动是良药，过度运动是毒药。</w:t>
      </w:r>
    </w:p>
    <w:p w14:paraId="62DE4E52"/>
    <w:p w14:paraId="69815957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━━━━━━━━━━━━━</w:t>
      </w:r>
    </w:p>
    <w:p w14:paraId="7C5162FF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78A2"/>
    <w:p w14:paraId="653687BC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CHAPTER 04</w:t>
      </w:r>
    </w:p>
    <w:p w14:paraId="42A7508C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30"/>
        </w:rPr>
        <w:t>肆、乱吃保健品：肝肾在哭泣</w:t>
      </w:r>
    </w:p>
    <w:p w14:paraId="344E772E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</w:t>
      </w:r>
    </w:p>
    <w:p w14:paraId="6F3A2253"/>
    <w:p w14:paraId="30F86F5A">
      <w:r>
        <w:rPr>
          <w:rFonts w:ascii="微软雅黑" w:hAnsi="微软雅黑" w:eastAsia="微软雅黑"/>
          <w:b w:val="0"/>
          <w:i w:val="0"/>
          <w:sz w:val="24"/>
        </w:rPr>
        <w:t>老院长说，他最心疼的，是那些把保健品当饭吃的人。</w:t>
      </w:r>
    </w:p>
    <w:p w14:paraId="1940668D">
      <w:r>
        <w:rPr>
          <w:rFonts w:ascii="微软雅黑" w:hAnsi="微软雅黑" w:eastAsia="微软雅黑"/>
          <w:b w:val="0"/>
          <w:i w:val="0"/>
          <w:sz w:val="24"/>
        </w:rPr>
        <w:t>他说了一个数据：省中医院每年接诊的药物性肝损伤患者中，有30%以上是因为滥用保健品和中药补品。</w:t>
      </w:r>
    </w:p>
    <w:p w14:paraId="5D6828E2">
      <w:r>
        <w:rPr>
          <w:rFonts w:ascii="微软雅黑" w:hAnsi="微软雅黑" w:eastAsia="微软雅黑"/>
          <w:b w:val="0"/>
          <w:i w:val="0"/>
          <w:sz w:val="24"/>
        </w:rPr>
        <w:t>很多人以为保健品是"食品"，吃多了也没事。殊不知，很多保健品里添加了药物成分，长期服用会对肝肾造成不可逆的损伤。尤其是那些号称"速效""奇效"的产品，风险更大。</w:t>
      </w:r>
    </w:p>
    <w:p w14:paraId="6115B115">
      <w:r>
        <w:rPr>
          <w:rFonts w:ascii="微软雅黑" w:hAnsi="微软雅黑" w:eastAsia="微软雅黑"/>
          <w:b w:val="0"/>
          <w:i w:val="0"/>
          <w:sz w:val="24"/>
        </w:rPr>
        <w:t>老院长特别提到了三七粉。现在很流行吃三七粉"通血管"，很多中老年人天天吃。但三七是活血药，有出血倾向的人吃了，可能导致胃出血、脑出血。老院长接诊过一位老人，因为长期吃三七粉，最后胃大出血，差点丢了命。</w:t>
      </w:r>
    </w:p>
    <w:p w14:paraId="65ACDEBA">
      <w:r>
        <w:rPr>
          <w:rFonts w:ascii="微软雅黑" w:hAnsi="微软雅黑" w:eastAsia="微软雅黑"/>
          <w:b w:val="0"/>
          <w:i w:val="0"/>
          <w:sz w:val="24"/>
        </w:rPr>
        <w:t>他的忠告是：没有医生指导，不要乱吃任何保健品。你的肝肾，经不起这样的折腾。</w:t>
      </w:r>
    </w:p>
    <w:p w14:paraId="343037C4">
      <w:r>
        <w:rPr>
          <w:rFonts w:ascii="微软雅黑" w:hAnsi="微软雅黑" w:eastAsia="微软雅黑"/>
          <w:b w:val="0"/>
          <w:i w:val="0"/>
          <w:sz w:val="24"/>
        </w:rPr>
        <w:t>❶ 能食补的，不要药补。</w:t>
      </w:r>
    </w:p>
    <w:p w14:paraId="0A453C02">
      <w:r>
        <w:rPr>
          <w:rFonts w:ascii="微软雅黑" w:hAnsi="微软雅黑" w:eastAsia="微软雅黑"/>
          <w:b w:val="0"/>
          <w:i w:val="0"/>
          <w:sz w:val="24"/>
        </w:rPr>
        <w:t>❷ 能不吃药的，尽量不吃。</w:t>
      </w:r>
    </w:p>
    <w:p w14:paraId="347CF458">
      <w:r>
        <w:rPr>
          <w:rFonts w:ascii="微软雅黑" w:hAnsi="微软雅黑" w:eastAsia="微软雅黑"/>
          <w:b w:val="0"/>
          <w:i w:val="0"/>
          <w:sz w:val="24"/>
        </w:rPr>
        <w:t>❸ 必须吃的，在医生指导下吃。</w:t>
      </w:r>
    </w:p>
    <w:p w14:paraId="2F18E728"/>
    <w:p w14:paraId="45A7BDFB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━━━━━━━━━━━━━</w:t>
      </w:r>
    </w:p>
    <w:p w14:paraId="0CC14B62">
      <w:pPr>
        <w:jc w:val="center"/>
      </w:pPr>
      <w:r>
        <w:drawing>
          <wp:inline distT="0" distB="0" distL="114300" distR="114300">
            <wp:extent cx="5029200" cy="3355340"/>
            <wp:effectExtent l="0" t="0" r="0" b="228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1910"/>
    <w:p w14:paraId="5F018DE4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CHAPTER 05</w:t>
      </w:r>
    </w:p>
    <w:p w14:paraId="4050B774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30"/>
        </w:rPr>
        <w:t>伍、写在最后</w:t>
      </w:r>
    </w:p>
    <w:p w14:paraId="2571BEE9">
      <w:pPr>
        <w:jc w:val="center"/>
      </w:pPr>
      <w:r>
        <w:rPr>
          <w:rFonts w:ascii="微软雅黑" w:hAnsi="微软雅黑" w:eastAsia="微软雅黑"/>
          <w:b w:val="0"/>
          <w:i w:val="0"/>
          <w:color w:val="D4A574"/>
          <w:sz w:val="20"/>
        </w:rPr>
        <w:t>━━━━━━</w:t>
      </w:r>
    </w:p>
    <w:p w14:paraId="3ABF9EFA"/>
    <w:p w14:paraId="1498B0FF">
      <w:r>
        <w:rPr>
          <w:rFonts w:ascii="微软雅黑" w:hAnsi="微软雅黑" w:eastAsia="微软雅黑"/>
          <w:b w:val="0"/>
          <w:i w:val="0"/>
          <w:sz w:val="24"/>
        </w:rPr>
        <w:t>那天晚上，老院长最后说了一句话，我至今记得。</w:t>
      </w:r>
    </w:p>
    <w:p w14:paraId="1D4B842E">
      <w:r>
        <w:rPr>
          <w:rFonts w:ascii="微软雅黑" w:hAnsi="微软雅黑" w:eastAsia="微软雅黑"/>
          <w:b w:val="0"/>
          <w:i w:val="0"/>
          <w:sz w:val="24"/>
        </w:rPr>
        <w:t>他说："养生这件事，最大的陷阱，就是以为有捷径。"</w:t>
      </w:r>
    </w:p>
    <w:p w14:paraId="51B55828">
      <w:r>
        <w:rPr>
          <w:rFonts w:ascii="微软雅黑" w:hAnsi="微软雅黑" w:eastAsia="微软雅黑"/>
          <w:b w:val="0"/>
          <w:i w:val="0"/>
          <w:sz w:val="24"/>
        </w:rPr>
        <w:t>真正的养生，从来不需要花多少钱，也不需要吃什么神奇的东西。它就藏在最普通的生活里：好好吃饭、好好睡觉、适当运动、心情愉快。</w:t>
      </w:r>
    </w:p>
    <w:p w14:paraId="4361BE27">
      <w:r>
        <w:rPr>
          <w:rFonts w:ascii="微软雅黑" w:hAnsi="微软雅黑" w:eastAsia="微软雅黑"/>
          <w:b w:val="0"/>
          <w:i w:val="0"/>
          <w:sz w:val="24"/>
        </w:rPr>
        <w:t>那些让你花钱的养生法，绝大多数都是生意。那些让你焦虑的健康信息，绝大多数都是营销。保持清醒的头脑，比吃任何补品都重要。</w:t>
      </w:r>
    </w:p>
    <w:p w14:paraId="7ACC0081">
      <w:r>
        <w:rPr>
          <w:rFonts w:ascii="微软雅黑" w:hAnsi="微软雅黑" w:eastAsia="微软雅黑"/>
          <w:b w:val="0"/>
          <w:i w:val="0"/>
          <w:sz w:val="24"/>
        </w:rPr>
        <w:t>老院长80多岁了，精神矍铄、耳聪目明。他的养生秘诀是什么？他说："我不吃补品，不乱运动，不折腾自己。每天粗茶淡饭，晚上9点睡觉，早上6点起床，在院子里打打太极。就这么简单。"</w:t>
      </w:r>
    </w:p>
    <w:p w14:paraId="7EF76327">
      <w:r>
        <w:rPr>
          <w:rFonts w:ascii="微软雅黑" w:hAnsi="微软雅黑" w:eastAsia="微软雅黑"/>
          <w:b w:val="0"/>
          <w:i w:val="0"/>
          <w:sz w:val="24"/>
        </w:rPr>
        <w:t>大道至简。养生的最高境界，不是做加法，而是做减法。减去那些不必要的焦虑，减去那些盲目的跟风，减去那些过度的折腾。</w:t>
      </w:r>
    </w:p>
    <w:p w14:paraId="54FBE57C">
      <w:r>
        <w:rPr>
          <w:rFonts w:ascii="微软雅黑" w:hAnsi="微软雅黑" w:eastAsia="微软雅黑"/>
          <w:b w:val="0"/>
          <w:i w:val="0"/>
          <w:sz w:val="24"/>
        </w:rPr>
        <w:t>愿每一个读到这篇文章的人，都能少走弯路，健康长寿。</w:t>
      </w:r>
    </w:p>
    <w:p w14:paraId="0F231F12"/>
    <w:p w14:paraId="095F674C">
      <w:pPr>
        <w:jc w:val="center"/>
      </w:pPr>
      <w:r>
        <w:rPr>
          <w:rFonts w:ascii="微软雅黑" w:hAnsi="微软雅黑" w:eastAsia="微软雅黑"/>
          <w:b/>
          <w:i w:val="0"/>
          <w:color w:val="1B4332"/>
          <w:sz w:val="26"/>
        </w:rPr>
        <w:t>愿你清醒，愿你健康，愿你远离陷阱。</w:t>
      </w:r>
    </w:p>
    <w:p w14:paraId="2CFE6D60">
      <w:pPr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最好的养生，是不折腾。</w:t>
      </w:r>
    </w:p>
    <w:p w14:paraId="33DFF296"/>
    <w:p w14:paraId="312A9859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D4A574"/>
          <w:sz w:val="24"/>
        </w:rPr>
        <w:t xml:space="preserve">#养生陷阱 #中医养生 #健康真相 #避坑指南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EF9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348CF6DB3D5B40C6BF96F2694357BB5A_42</vt:lpwstr>
  </property>
</Properties>
</file>